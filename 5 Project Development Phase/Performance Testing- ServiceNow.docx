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9"/>
        <w:gridCol w:w="4810"/>
      </w:tblGrid>
      <w:tr w:rsidR="00280F03" w14:paraId="0F72DB36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72DB34" w14:textId="77777777" w:rsidR="00280F03" w:rsidRDefault="007366F8">
            <w:pP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72DB35" w14:textId="14016D86" w:rsidR="00280F03" w:rsidRDefault="00D25DF3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  <w:r w:rsidR="007366F8">
              <w:rPr>
                <w:lang w:val="en-US"/>
              </w:rPr>
              <w:t xml:space="preserve"> </w:t>
            </w:r>
            <w:r>
              <w:rPr>
                <w:lang w:val="en-US"/>
              </w:rPr>
              <w:t>Feb</w:t>
            </w:r>
            <w:r w:rsidR="007366F8">
              <w:rPr>
                <w:lang w:val="en-US"/>
              </w:rPr>
              <w:t xml:space="preserve"> 202</w:t>
            </w:r>
            <w:r>
              <w:rPr>
                <w:lang w:val="en-US"/>
              </w:rPr>
              <w:t>6</w:t>
            </w:r>
          </w:p>
        </w:tc>
      </w:tr>
      <w:tr w:rsidR="00280F03" w14:paraId="0F72DB39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72DB37" w14:textId="77777777" w:rsidR="00280F03" w:rsidRDefault="007366F8">
            <w:pPr>
              <w:rPr>
                <w:lang w:val="en-US"/>
              </w:rPr>
            </w:pPr>
            <w:r>
              <w:rPr>
                <w:lang w:val="en-US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72DB38" w14:textId="7368F685" w:rsidR="00280F03" w:rsidRDefault="00D25DF3">
            <w:pPr>
              <w:rPr>
                <w:lang w:val="en-US"/>
              </w:rPr>
            </w:pPr>
            <w:r w:rsidRPr="00D25DF3">
              <w:t>LTVIP2026TMIDS36006</w:t>
            </w:r>
          </w:p>
        </w:tc>
      </w:tr>
      <w:tr w:rsidR="00280F03" w14:paraId="0F72DB3D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72DB3A" w14:textId="77777777" w:rsidR="00280F03" w:rsidRDefault="007366F8">
            <w:pPr>
              <w:rPr>
                <w:lang w:val="en-US"/>
              </w:rPr>
            </w:pPr>
            <w:r>
              <w:rPr>
                <w:lang w:val="en-US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72DB3B" w14:textId="77777777" w:rsidR="00280F03" w:rsidRDefault="007366F8">
            <w:r>
              <w:rPr>
                <w:lang w:val="en-US"/>
              </w:rPr>
              <w:t>Asset Management Portal</w:t>
            </w:r>
            <w:r>
              <w:t xml:space="preserve"> using Service Now</w:t>
            </w:r>
          </w:p>
          <w:p w14:paraId="0F72DB3C" w14:textId="77777777" w:rsidR="00280F03" w:rsidRDefault="00280F03">
            <w:pPr>
              <w:rPr>
                <w:lang w:val="en-US"/>
              </w:rPr>
            </w:pPr>
          </w:p>
        </w:tc>
      </w:tr>
      <w:tr w:rsidR="00280F03" w14:paraId="0F72DB4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72DB3E" w14:textId="77777777" w:rsidR="00280F03" w:rsidRDefault="007366F8">
            <w:pPr>
              <w:rPr>
                <w:lang w:val="en-US"/>
              </w:rPr>
            </w:pPr>
            <w:r>
              <w:rPr>
                <w:lang w:val="en-US"/>
              </w:rPr>
              <w:t>Mentor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72DB3F" w14:textId="77777777" w:rsidR="00280F03" w:rsidRDefault="007366F8">
            <w:pPr>
              <w:rPr>
                <w:lang w:val="en-US"/>
              </w:rPr>
            </w:pPr>
            <w:r>
              <w:t>Dr Shaik Salma Begum</w:t>
            </w:r>
          </w:p>
        </w:tc>
      </w:tr>
      <w:tr w:rsidR="00280F03" w14:paraId="0F72DB4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72DB41" w14:textId="77777777" w:rsidR="00280F03" w:rsidRDefault="007366F8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Maximum  Marks</w:t>
            </w:r>
            <w:proofErr w:type="gram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72DB42" w14:textId="77777777" w:rsidR="00280F03" w:rsidRDefault="007366F8">
            <w:r>
              <w:t>10 Marks</w:t>
            </w:r>
          </w:p>
        </w:tc>
      </w:tr>
    </w:tbl>
    <w:p w14:paraId="0F72DB44" w14:textId="77777777" w:rsidR="00280F03" w:rsidRDefault="007366F8">
      <w:pPr>
        <w:pStyle w:val="Heading1"/>
        <w:jc w:val="center"/>
        <w:rPr>
          <w:b/>
        </w:rPr>
      </w:pPr>
      <w:r>
        <w:rPr>
          <w:b/>
        </w:rPr>
        <w:t>Asset Management Portal</w:t>
      </w:r>
    </w:p>
    <w:p w14:paraId="0F72DB45" w14:textId="77777777" w:rsidR="00280F03" w:rsidRDefault="00280F03"/>
    <w:p w14:paraId="0F72DB46" w14:textId="77777777" w:rsidR="00280F03" w:rsidRDefault="007366F8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Milestone 1: Setting Up ServiceNow Instance:</w:t>
      </w:r>
    </w:p>
    <w:p w14:paraId="0F72DB47" w14:textId="77777777" w:rsidR="00280F03" w:rsidRDefault="007366F8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Sign up on </w:t>
      </w:r>
      <w:hyperlink r:id="rId8">
        <w:r>
          <w:rPr>
            <w:rFonts w:ascii="Times New Roman" w:eastAsia="Times New Roman" w:hAnsi="Times New Roman" w:cs="Times New Roman"/>
            <w:color w:val="467886"/>
            <w:u w:val="single"/>
          </w:rPr>
          <w:t>developer.servicenow.com</w:t>
        </w:r>
      </w:hyperlink>
      <w:r>
        <w:rPr>
          <w:rFonts w:ascii="Times New Roman" w:eastAsia="Times New Roman" w:hAnsi="Times New Roman" w:cs="Times New Roman"/>
          <w:color w:val="000000"/>
        </w:rPr>
        <w:t xml:space="preserve"> and create a developer account.</w:t>
      </w:r>
    </w:p>
    <w:p w14:paraId="0F72DB48" w14:textId="77777777" w:rsidR="00280F03" w:rsidRDefault="007366F8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Navigate to the Personal Developer Instance section and request a new instance.</w:t>
      </w:r>
    </w:p>
    <w:p w14:paraId="0F72DB49" w14:textId="77777777" w:rsidR="00280F03" w:rsidRDefault="007366F8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Fill out the required information and submit the request.</w:t>
      </w:r>
    </w:p>
    <w:p w14:paraId="0F72DB4A" w14:textId="77777777" w:rsidR="00280F03" w:rsidRDefault="007366F8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Instance details (URL, username, password) will be sent via email.</w:t>
      </w:r>
    </w:p>
    <w:p w14:paraId="0F72DB4B" w14:textId="77777777" w:rsidR="00280F03" w:rsidRDefault="007366F8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Log in to the instance using the provided credentials.</w:t>
      </w:r>
    </w:p>
    <w:p w14:paraId="0F72DB4C" w14:textId="77777777" w:rsidR="00280F03" w:rsidRDefault="007366F8">
      <w:pPr>
        <w:numPr>
          <w:ilvl w:val="0"/>
          <w:numId w:val="1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The instance is ready for development and customization.</w:t>
      </w:r>
    </w:p>
    <w:p w14:paraId="0F72DB4D" w14:textId="77777777" w:rsidR="00280F03" w:rsidRDefault="007366F8">
      <w:p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Milestone 2: Creation of Table (Asset Inventory):</w:t>
      </w:r>
    </w:p>
    <w:p w14:paraId="0F72DB4E" w14:textId="77777777" w:rsidR="00280F03" w:rsidRDefault="007366F8">
      <w:pPr>
        <w:numPr>
          <w:ilvl w:val="1"/>
          <w:numId w:val="2"/>
        </w:numPr>
        <w:spacing w:line="240" w:lineRule="auto"/>
      </w:pPr>
      <w:r>
        <w:rPr>
          <w:rFonts w:ascii="Times New Roman" w:eastAsia="Times New Roman" w:hAnsi="Times New Roman" w:cs="Times New Roman"/>
          <w:color w:val="000000"/>
        </w:rPr>
        <w:t>Navigate to All in the application navigator.</w:t>
      </w:r>
    </w:p>
    <w:p w14:paraId="0F72DB4F" w14:textId="77777777" w:rsidR="00280F03" w:rsidRDefault="007366F8">
      <w:pPr>
        <w:numPr>
          <w:ilvl w:val="1"/>
          <w:numId w:val="2"/>
        </w:numPr>
        <w:spacing w:line="240" w:lineRule="auto"/>
      </w:pPr>
      <w:r>
        <w:rPr>
          <w:rFonts w:ascii="Times New Roman" w:eastAsia="Times New Roman" w:hAnsi="Times New Roman" w:cs="Times New Roman"/>
          <w:color w:val="000000"/>
        </w:rPr>
        <w:t>In the filter search bar, type Tables and select it from the results.</w:t>
      </w:r>
    </w:p>
    <w:p w14:paraId="0F72DB50" w14:textId="77777777" w:rsidR="00280F03" w:rsidRDefault="007366F8">
      <w:pPr>
        <w:numPr>
          <w:ilvl w:val="1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0F72DBD2" wp14:editId="0F72DBD3">
            <wp:extent cx="5857875" cy="1913255"/>
            <wp:effectExtent l="0" t="0" r="0" b="0"/>
            <wp:docPr id="205864128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41283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191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DB51" w14:textId="77777777" w:rsidR="00280F03" w:rsidRDefault="007366F8">
      <w:pPr>
        <w:numPr>
          <w:ilvl w:val="1"/>
          <w:numId w:val="2"/>
        </w:numPr>
        <w:spacing w:line="240" w:lineRule="auto"/>
      </w:pPr>
      <w:r>
        <w:rPr>
          <w:rFonts w:ascii="Times New Roman" w:eastAsia="Times New Roman" w:hAnsi="Times New Roman" w:cs="Times New Roman"/>
          <w:color w:val="000000"/>
        </w:rPr>
        <w:t>Click on the New button to create a new table.</w:t>
      </w:r>
    </w:p>
    <w:p w14:paraId="0F72DB52" w14:textId="77777777" w:rsidR="00280F03" w:rsidRDefault="007366F8">
      <w:pPr>
        <w:numPr>
          <w:ilvl w:val="1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0F72DBD4" wp14:editId="0F72DBD5">
            <wp:extent cx="5610225" cy="612775"/>
            <wp:effectExtent l="0" t="0" r="0" b="0"/>
            <wp:docPr id="205864126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41267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61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DB53" w14:textId="77777777" w:rsidR="00280F03" w:rsidRDefault="007366F8">
      <w:pPr>
        <w:numPr>
          <w:ilvl w:val="1"/>
          <w:numId w:val="2"/>
        </w:numPr>
        <w:spacing w:line="240" w:lineRule="auto"/>
      </w:pPr>
      <w:r>
        <w:rPr>
          <w:rFonts w:ascii="Times New Roman" w:eastAsia="Times New Roman" w:hAnsi="Times New Roman" w:cs="Times New Roman"/>
          <w:color w:val="000000"/>
        </w:rPr>
        <w:t>In the form, provide the following details:</w:t>
      </w:r>
    </w:p>
    <w:p w14:paraId="0F72DB54" w14:textId="77777777" w:rsidR="00280F03" w:rsidRDefault="007366F8">
      <w:pPr>
        <w:numPr>
          <w:ilvl w:val="2"/>
          <w:numId w:val="2"/>
        </w:numPr>
        <w:spacing w:line="240" w:lineRule="auto"/>
      </w:pPr>
      <w:r>
        <w:rPr>
          <w:rFonts w:ascii="Times New Roman" w:eastAsia="Times New Roman" w:hAnsi="Times New Roman" w:cs="Times New Roman"/>
          <w:color w:val="000000"/>
        </w:rPr>
        <w:t xml:space="preserve">Label: </w:t>
      </w:r>
      <w:r>
        <w:rPr>
          <w:rFonts w:ascii="Times New Roman" w:eastAsia="Times New Roman" w:hAnsi="Times New Roman" w:cs="Times New Roman"/>
        </w:rPr>
        <w:t>Asset Inventory</w:t>
      </w:r>
    </w:p>
    <w:p w14:paraId="0F72DB55" w14:textId="77777777" w:rsidR="00280F03" w:rsidRDefault="007366F8">
      <w:pPr>
        <w:numPr>
          <w:ilvl w:val="2"/>
          <w:numId w:val="2"/>
        </w:numPr>
        <w:spacing w:line="240" w:lineRule="auto"/>
      </w:pPr>
      <w:r>
        <w:rPr>
          <w:rFonts w:ascii="Times New Roman" w:eastAsia="Times New Roman" w:hAnsi="Times New Roman" w:cs="Times New Roman"/>
          <w:color w:val="000000"/>
        </w:rPr>
        <w:t>Name: Auto-Populated</w:t>
      </w:r>
      <w:r>
        <w:rPr>
          <w:rFonts w:ascii="Times New Roman" w:eastAsia="Times New Roman" w:hAnsi="Times New Roman" w:cs="Times New Roman"/>
          <w:i/>
          <w:color w:val="000000"/>
        </w:rPr>
        <w:t xml:space="preserve"> </w:t>
      </w:r>
      <w:r>
        <w:rPr>
          <w:rFonts w:ascii="Times New Roman" w:eastAsia="Times New Roman" w:hAnsi="Times New Roman" w:cs="Times New Roman"/>
          <w:color w:val="000000"/>
        </w:rPr>
        <w:t>(automatically generated based on the label)</w:t>
      </w:r>
    </w:p>
    <w:p w14:paraId="0F72DB56" w14:textId="77777777" w:rsidR="00280F03" w:rsidRDefault="007366F8">
      <w:pPr>
        <w:numPr>
          <w:ilvl w:val="2"/>
          <w:numId w:val="2"/>
        </w:numPr>
        <w:spacing w:line="240" w:lineRule="auto"/>
      </w:pPr>
      <w:r>
        <w:rPr>
          <w:rFonts w:ascii="Times New Roman" w:eastAsia="Times New Roman" w:hAnsi="Times New Roman" w:cs="Times New Roman"/>
          <w:color w:val="000000"/>
        </w:rPr>
        <w:t xml:space="preserve">New menu name: </w:t>
      </w:r>
      <w:r>
        <w:rPr>
          <w:rFonts w:ascii="Times New Roman" w:eastAsia="Times New Roman" w:hAnsi="Times New Roman" w:cs="Times New Roman"/>
        </w:rPr>
        <w:t>Asset Management Portal</w:t>
      </w:r>
    </w:p>
    <w:p w14:paraId="0F72DB57" w14:textId="77777777" w:rsidR="00280F03" w:rsidRDefault="007366F8">
      <w:pPr>
        <w:numPr>
          <w:ilvl w:val="2"/>
          <w:numId w:val="2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0F72DBD6" wp14:editId="0F72DBD7">
            <wp:extent cx="4909820" cy="3200400"/>
            <wp:effectExtent l="0" t="0" r="0" b="0"/>
            <wp:docPr id="205864128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41284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0138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DB58" w14:textId="77777777" w:rsidR="00280F03" w:rsidRDefault="007366F8">
      <w:pPr>
        <w:numPr>
          <w:ilvl w:val="1"/>
          <w:numId w:val="2"/>
        </w:numPr>
        <w:spacing w:line="240" w:lineRule="auto"/>
      </w:pPr>
      <w:r>
        <w:rPr>
          <w:rFonts w:ascii="Times New Roman" w:eastAsia="Times New Roman" w:hAnsi="Times New Roman" w:cs="Times New Roman"/>
          <w:color w:val="000000"/>
        </w:rPr>
        <w:t>Navigate to the header section of the form, right-click on the header, and select Save from the context menu.</w:t>
      </w:r>
    </w:p>
    <w:p w14:paraId="0F72DB59" w14:textId="77777777" w:rsidR="00280F03" w:rsidRDefault="00280F03">
      <w:pPr>
        <w:spacing w:after="0"/>
        <w:ind w:left="720"/>
        <w:jc w:val="center"/>
        <w:rPr>
          <w:rFonts w:ascii="Times New Roman" w:eastAsia="Times New Roman" w:hAnsi="Times New Roman" w:cs="Times New Roman"/>
          <w:b/>
          <w:color w:val="000000"/>
        </w:rPr>
      </w:pPr>
    </w:p>
    <w:p w14:paraId="0F72DB5A" w14:textId="77777777" w:rsidR="00280F03" w:rsidRDefault="007366F8">
      <w:pPr>
        <w:ind w:left="72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Milestone 3: Creation of Fields:</w:t>
      </w:r>
    </w:p>
    <w:p w14:paraId="0F72DB5B" w14:textId="77777777" w:rsidR="00280F03" w:rsidRDefault="007366F8">
      <w:pPr>
        <w:shd w:val="clear" w:color="auto" w:fill="FFFFFF"/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1)After saving the table scroll down</w:t>
      </w:r>
    </w:p>
    <w:p w14:paraId="0F72DB5C" w14:textId="77777777" w:rsidR="00280F03" w:rsidRDefault="007366F8">
      <w:pPr>
        <w:shd w:val="clear" w:color="auto" w:fill="FFFFFF"/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2)</w:t>
      </w:r>
      <w:proofErr w:type="gramStart"/>
      <w:r>
        <w:rPr>
          <w:rFonts w:ascii="Times New Roman" w:eastAsia="Times New Roman" w:hAnsi="Times New Roman" w:cs="Times New Roman"/>
        </w:rPr>
        <w:t>Create  the</w:t>
      </w:r>
      <w:proofErr w:type="gramEnd"/>
      <w:r>
        <w:rPr>
          <w:rFonts w:ascii="Times New Roman" w:eastAsia="Times New Roman" w:hAnsi="Times New Roman" w:cs="Times New Roman"/>
        </w:rPr>
        <w:t xml:space="preserve"> following fields</w:t>
      </w:r>
    </w:p>
    <w:p w14:paraId="0F72DB5D" w14:textId="77777777" w:rsidR="00280F03" w:rsidRDefault="007366F8">
      <w:pPr>
        <w:numPr>
          <w:ilvl w:val="0"/>
          <w:numId w:val="3"/>
        </w:numPr>
        <w:shd w:val="clear" w:color="auto" w:fill="FFFFFF"/>
        <w:spacing w:after="0"/>
      </w:pPr>
      <w:r>
        <w:rPr>
          <w:rFonts w:ascii="Times New Roman" w:eastAsia="Times New Roman" w:hAnsi="Times New Roman" w:cs="Times New Roman"/>
        </w:rPr>
        <w:t xml:space="preserve">   Assigned to       </w:t>
      </w:r>
      <w:proofErr w:type="gramStart"/>
      <w:r>
        <w:rPr>
          <w:rFonts w:ascii="Times New Roman" w:eastAsia="Times New Roman" w:hAnsi="Times New Roman" w:cs="Times New Roman"/>
        </w:rPr>
        <w:t xml:space="preserve">  :</w:t>
      </w:r>
      <w:proofErr w:type="gramEnd"/>
      <w:r>
        <w:rPr>
          <w:rFonts w:ascii="Times New Roman" w:eastAsia="Times New Roman" w:hAnsi="Times New Roman" w:cs="Times New Roman"/>
        </w:rPr>
        <w:t xml:space="preserve"> string</w:t>
      </w:r>
    </w:p>
    <w:p w14:paraId="0F72DB5E" w14:textId="77777777" w:rsidR="00280F03" w:rsidRDefault="007366F8">
      <w:pPr>
        <w:numPr>
          <w:ilvl w:val="0"/>
          <w:numId w:val="3"/>
        </w:numPr>
        <w:shd w:val="clear" w:color="auto" w:fill="FFFFFF"/>
        <w:spacing w:after="0"/>
      </w:pPr>
      <w:r>
        <w:rPr>
          <w:rFonts w:ascii="Times New Roman" w:eastAsia="Times New Roman" w:hAnsi="Times New Roman" w:cs="Times New Roman"/>
        </w:rPr>
        <w:t xml:space="preserve">    Status                </w:t>
      </w:r>
      <w:proofErr w:type="gramStart"/>
      <w:r>
        <w:rPr>
          <w:rFonts w:ascii="Times New Roman" w:eastAsia="Times New Roman" w:hAnsi="Times New Roman" w:cs="Times New Roman"/>
        </w:rPr>
        <w:t xml:space="preserve">  :</w:t>
      </w:r>
      <w:proofErr w:type="gramEnd"/>
      <w:r>
        <w:rPr>
          <w:rFonts w:ascii="Times New Roman" w:eastAsia="Times New Roman" w:hAnsi="Times New Roman" w:cs="Times New Roman"/>
        </w:rPr>
        <w:t xml:space="preserve">  choice</w:t>
      </w:r>
    </w:p>
    <w:p w14:paraId="0F72DB5F" w14:textId="77777777" w:rsidR="00280F03" w:rsidRDefault="007366F8">
      <w:pPr>
        <w:numPr>
          <w:ilvl w:val="0"/>
          <w:numId w:val="3"/>
        </w:numPr>
        <w:shd w:val="clear" w:color="auto" w:fill="FFFFFF"/>
        <w:spacing w:after="0"/>
      </w:pPr>
      <w:r>
        <w:rPr>
          <w:rFonts w:ascii="Times New Roman" w:eastAsia="Times New Roman" w:hAnsi="Times New Roman" w:cs="Times New Roman"/>
        </w:rPr>
        <w:t xml:space="preserve">    Purchase date    </w:t>
      </w:r>
      <w:proofErr w:type="gramStart"/>
      <w:r>
        <w:rPr>
          <w:rFonts w:ascii="Times New Roman" w:eastAsia="Times New Roman" w:hAnsi="Times New Roman" w:cs="Times New Roman"/>
        </w:rPr>
        <w:t xml:space="preserve">  :</w:t>
      </w:r>
      <w:proofErr w:type="gramEnd"/>
      <w:r>
        <w:rPr>
          <w:rFonts w:ascii="Times New Roman" w:eastAsia="Times New Roman" w:hAnsi="Times New Roman" w:cs="Times New Roman"/>
        </w:rPr>
        <w:t xml:space="preserve">  date</w:t>
      </w:r>
    </w:p>
    <w:p w14:paraId="0F72DB60" w14:textId="77777777" w:rsidR="00280F03" w:rsidRDefault="007366F8">
      <w:pPr>
        <w:numPr>
          <w:ilvl w:val="0"/>
          <w:numId w:val="3"/>
        </w:numPr>
        <w:shd w:val="clear" w:color="auto" w:fill="FFFFFF"/>
        <w:spacing w:after="0"/>
      </w:pPr>
      <w:r>
        <w:rPr>
          <w:rFonts w:ascii="Times New Roman" w:eastAsia="Times New Roman" w:hAnsi="Times New Roman" w:cs="Times New Roman"/>
        </w:rPr>
        <w:t xml:space="preserve">    Warranty </w:t>
      </w:r>
      <w:proofErr w:type="gramStart"/>
      <w:r>
        <w:rPr>
          <w:rFonts w:ascii="Times New Roman" w:eastAsia="Times New Roman" w:hAnsi="Times New Roman" w:cs="Times New Roman"/>
        </w:rPr>
        <w:t>Expire  :</w:t>
      </w:r>
      <w:proofErr w:type="gramEnd"/>
      <w:r>
        <w:rPr>
          <w:rFonts w:ascii="Times New Roman" w:eastAsia="Times New Roman" w:hAnsi="Times New Roman" w:cs="Times New Roman"/>
        </w:rPr>
        <w:t xml:space="preserve">  date </w:t>
      </w:r>
    </w:p>
    <w:p w14:paraId="0F72DB61" w14:textId="77777777" w:rsidR="00280F03" w:rsidRDefault="007366F8">
      <w:pPr>
        <w:numPr>
          <w:ilvl w:val="0"/>
          <w:numId w:val="3"/>
        </w:numPr>
        <w:shd w:val="clear" w:color="auto" w:fill="FFFFFF"/>
        <w:spacing w:after="0"/>
      </w:pPr>
      <w:r>
        <w:rPr>
          <w:rFonts w:ascii="Times New Roman" w:eastAsia="Times New Roman" w:hAnsi="Times New Roman" w:cs="Times New Roman"/>
        </w:rPr>
        <w:t xml:space="preserve">    Asset name        </w:t>
      </w:r>
      <w:proofErr w:type="gramStart"/>
      <w:r>
        <w:rPr>
          <w:rFonts w:ascii="Times New Roman" w:eastAsia="Times New Roman" w:hAnsi="Times New Roman" w:cs="Times New Roman"/>
        </w:rPr>
        <w:t xml:space="preserve">  :</w:t>
      </w:r>
      <w:proofErr w:type="gramEnd"/>
      <w:r>
        <w:rPr>
          <w:rFonts w:ascii="Times New Roman" w:eastAsia="Times New Roman" w:hAnsi="Times New Roman" w:cs="Times New Roman"/>
        </w:rPr>
        <w:t xml:space="preserve"> string</w:t>
      </w:r>
    </w:p>
    <w:p w14:paraId="0F72DB62" w14:textId="77777777" w:rsidR="00280F03" w:rsidRDefault="007366F8">
      <w:pPr>
        <w:numPr>
          <w:ilvl w:val="0"/>
          <w:numId w:val="3"/>
        </w:numPr>
        <w:shd w:val="clear" w:color="auto" w:fill="FFFFFF"/>
        <w:spacing w:after="0"/>
      </w:pPr>
      <w:r>
        <w:rPr>
          <w:rFonts w:ascii="Times New Roman" w:eastAsia="Times New Roman" w:hAnsi="Times New Roman" w:cs="Times New Roman"/>
        </w:rPr>
        <w:t xml:space="preserve">   Type                  </w:t>
      </w:r>
      <w:proofErr w:type="gramStart"/>
      <w:r>
        <w:rPr>
          <w:rFonts w:ascii="Times New Roman" w:eastAsia="Times New Roman" w:hAnsi="Times New Roman" w:cs="Times New Roman"/>
        </w:rPr>
        <w:t xml:space="preserve">  :</w:t>
      </w:r>
      <w:proofErr w:type="gramEnd"/>
      <w:r>
        <w:rPr>
          <w:rFonts w:ascii="Times New Roman" w:eastAsia="Times New Roman" w:hAnsi="Times New Roman" w:cs="Times New Roman"/>
        </w:rPr>
        <w:t xml:space="preserve"> choice</w:t>
      </w:r>
    </w:p>
    <w:p w14:paraId="0F72DB63" w14:textId="77777777" w:rsidR="00280F03" w:rsidRDefault="007366F8">
      <w:pPr>
        <w:numPr>
          <w:ilvl w:val="0"/>
          <w:numId w:val="3"/>
        </w:numPr>
        <w:shd w:val="clear" w:color="auto" w:fill="FFFFFF"/>
      </w:pPr>
      <w:r>
        <w:rPr>
          <w:rFonts w:ascii="Times New Roman" w:eastAsia="Times New Roman" w:hAnsi="Times New Roman" w:cs="Times New Roman"/>
        </w:rPr>
        <w:t xml:space="preserve">    Number             </w:t>
      </w:r>
      <w:proofErr w:type="gramStart"/>
      <w:r>
        <w:rPr>
          <w:rFonts w:ascii="Times New Roman" w:eastAsia="Times New Roman" w:hAnsi="Times New Roman" w:cs="Times New Roman"/>
        </w:rPr>
        <w:t xml:space="preserve">  :</w:t>
      </w:r>
      <w:proofErr w:type="gramEnd"/>
      <w:r>
        <w:rPr>
          <w:rFonts w:ascii="Times New Roman" w:eastAsia="Times New Roman" w:hAnsi="Times New Roman" w:cs="Times New Roman"/>
        </w:rPr>
        <w:t xml:space="preserve"> String</w:t>
      </w:r>
    </w:p>
    <w:p w14:paraId="0F72DB64" w14:textId="77777777" w:rsidR="00280F03" w:rsidRDefault="007366F8">
      <w:pPr>
        <w:shd w:val="clear" w:color="auto" w:fill="FFFFFF"/>
        <w:spacing w:after="0" w:line="288" w:lineRule="auto"/>
        <w:ind w:firstLine="72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3) Click on save</w:t>
      </w:r>
    </w:p>
    <w:p w14:paraId="0F72DB65" w14:textId="77777777" w:rsidR="00280F03" w:rsidRDefault="007366F8">
      <w:pPr>
        <w:spacing w:after="0"/>
        <w:ind w:left="720"/>
        <w:jc w:val="center"/>
        <w:rPr>
          <w:rFonts w:ascii="Times New Roman" w:eastAsia="Times New Roman" w:hAnsi="Times New Roman" w:cs="Times New Roman"/>
        </w:rPr>
      </w:pPr>
      <w:r>
        <w:rPr>
          <w:noProof/>
        </w:rPr>
        <w:drawing>
          <wp:inline distT="114300" distB="114300" distL="114300" distR="114300" wp14:anchorId="0F72DBD8" wp14:editId="0F72DBD9">
            <wp:extent cx="6645275" cy="2540000"/>
            <wp:effectExtent l="0" t="0" r="0" b="0"/>
            <wp:docPr id="2058641275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41275" name="image1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DB66" w14:textId="77777777" w:rsidR="00280F03" w:rsidRDefault="007366F8">
      <w:pPr>
        <w:ind w:left="72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.</w:t>
      </w:r>
    </w:p>
    <w:p w14:paraId="0F72DB67" w14:textId="77777777" w:rsidR="00280F03" w:rsidRDefault="007366F8">
      <w:pPr>
        <w:ind w:left="72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Milestone 4: Creation of UI Actions:</w:t>
      </w:r>
    </w:p>
    <w:p w14:paraId="0F72DB68" w14:textId="77777777" w:rsidR="00280F03" w:rsidRDefault="007366F8">
      <w:pPr>
        <w:numPr>
          <w:ilvl w:val="0"/>
          <w:numId w:val="4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lastRenderedPageBreak/>
        <w:t>Navigate to UI Actions under System Definition</w:t>
      </w:r>
      <w:r>
        <w:rPr>
          <w:rFonts w:ascii="Times New Roman" w:eastAsia="Times New Roman" w:hAnsi="Times New Roman" w:cs="Times New Roman"/>
          <w:color w:val="000000"/>
        </w:rPr>
        <w:t>:</w:t>
      </w:r>
    </w:p>
    <w:p w14:paraId="0F72DB69" w14:textId="77777777" w:rsidR="00280F03" w:rsidRDefault="007366F8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noProof/>
        </w:rPr>
        <w:drawing>
          <wp:inline distT="114300" distB="114300" distL="114300" distR="114300" wp14:anchorId="0F72DBDA" wp14:editId="0F72DBDB">
            <wp:extent cx="6645275" cy="1930400"/>
            <wp:effectExtent l="0" t="0" r="0" b="0"/>
            <wp:docPr id="205864127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41277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DB6A" w14:textId="77777777" w:rsidR="00280F03" w:rsidRDefault="007366F8">
      <w:pPr>
        <w:numPr>
          <w:ilvl w:val="1"/>
          <w:numId w:val="4"/>
        </w:numP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</w:rPr>
        <w:t>Click on new to create a new UI Action</w:t>
      </w:r>
    </w:p>
    <w:p w14:paraId="0F72DB6B" w14:textId="77777777" w:rsidR="00280F03" w:rsidRDefault="007366F8">
      <w:pPr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Fill in the UI Action </w:t>
      </w:r>
      <w:proofErr w:type="gramStart"/>
      <w:r>
        <w:rPr>
          <w:rFonts w:ascii="Times New Roman" w:eastAsia="Times New Roman" w:hAnsi="Times New Roman" w:cs="Times New Roman"/>
        </w:rPr>
        <w:t>Details ;</w:t>
      </w:r>
      <w:proofErr w:type="gramEnd"/>
    </w:p>
    <w:p w14:paraId="0F72DB6C" w14:textId="77777777" w:rsidR="00280F03" w:rsidRDefault="007366F8">
      <w:pPr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Name: Mark as Lost</w:t>
      </w:r>
    </w:p>
    <w:p w14:paraId="0F72DB6D" w14:textId="77777777" w:rsidR="00280F03" w:rsidRDefault="007366F8">
      <w:pPr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Table: Asset Inventory</w:t>
      </w:r>
    </w:p>
    <w:p w14:paraId="0F72DB6E" w14:textId="77777777" w:rsidR="00280F03" w:rsidRDefault="007366F8">
      <w:pPr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Action name: </w:t>
      </w:r>
      <w:proofErr w:type="spellStart"/>
      <w:r>
        <w:rPr>
          <w:rFonts w:ascii="Times New Roman" w:eastAsia="Times New Roman" w:hAnsi="Times New Roman" w:cs="Times New Roman"/>
        </w:rPr>
        <w:t>mark_as_lost</w:t>
      </w:r>
      <w:proofErr w:type="spellEnd"/>
    </w:p>
    <w:p w14:paraId="0F72DB6F" w14:textId="77777777" w:rsidR="00280F03" w:rsidRDefault="007366F8">
      <w:pPr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Condition: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current.u</w:t>
      </w:r>
      <w:proofErr w:type="gramEnd"/>
      <w:r>
        <w:rPr>
          <w:rFonts w:ascii="Times New Roman" w:eastAsia="Times New Roman" w:hAnsi="Times New Roman" w:cs="Times New Roman"/>
        </w:rPr>
        <w:t>_</w:t>
      </w:r>
      <w:proofErr w:type="gramStart"/>
      <w:r>
        <w:rPr>
          <w:rFonts w:ascii="Times New Roman" w:eastAsia="Times New Roman" w:hAnsi="Times New Roman" w:cs="Times New Roman"/>
        </w:rPr>
        <w:t>status</w:t>
      </w:r>
      <w:proofErr w:type="spellEnd"/>
      <w:r>
        <w:rPr>
          <w:rFonts w:ascii="Times New Roman" w:eastAsia="Times New Roman" w:hAnsi="Times New Roman" w:cs="Times New Roman"/>
        </w:rPr>
        <w:t xml:space="preserve"> !</w:t>
      </w:r>
      <w:proofErr w:type="gramEnd"/>
      <w:r>
        <w:rPr>
          <w:rFonts w:ascii="Times New Roman" w:eastAsia="Times New Roman" w:hAnsi="Times New Roman" w:cs="Times New Roman"/>
        </w:rPr>
        <w:t>=’Lost’</w:t>
      </w:r>
    </w:p>
    <w:p w14:paraId="0F72DB70" w14:textId="77777777" w:rsidR="00280F03" w:rsidRDefault="007366F8">
      <w:pPr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Update the script as </w:t>
      </w:r>
    </w:p>
    <w:p w14:paraId="0F72DB71" w14:textId="77777777" w:rsidR="00280F03" w:rsidRDefault="007366F8">
      <w:pPr>
        <w:numPr>
          <w:ilvl w:val="2"/>
          <w:numId w:val="4"/>
        </w:num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current.u</w:t>
      </w:r>
      <w:proofErr w:type="gramEnd"/>
      <w:r>
        <w:rPr>
          <w:rFonts w:ascii="Times New Roman" w:eastAsia="Times New Roman" w:hAnsi="Times New Roman" w:cs="Times New Roman"/>
        </w:rPr>
        <w:t>_status</w:t>
      </w:r>
      <w:proofErr w:type="spellEnd"/>
      <w:r>
        <w:rPr>
          <w:rFonts w:ascii="Times New Roman" w:eastAsia="Times New Roman" w:hAnsi="Times New Roman" w:cs="Times New Roman"/>
        </w:rPr>
        <w:t xml:space="preserve"> = ‘Lost’;</w:t>
      </w:r>
    </w:p>
    <w:p w14:paraId="0F72DB72" w14:textId="77777777" w:rsidR="00280F03" w:rsidRDefault="007366F8">
      <w:pPr>
        <w:ind w:left="2340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current.update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();</w:t>
      </w:r>
    </w:p>
    <w:p w14:paraId="0F72DB73" w14:textId="77777777" w:rsidR="00280F03" w:rsidRDefault="007366F8">
      <w:pPr>
        <w:ind w:left="2340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action.setRedirectURL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(current);</w:t>
      </w:r>
    </w:p>
    <w:p w14:paraId="0F72DB74" w14:textId="77777777" w:rsidR="00280F03" w:rsidRDefault="007366F8">
      <w:pPr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Check the box Form Button to make it visible on the form layout.</w:t>
      </w:r>
    </w:p>
    <w:p w14:paraId="0F72DB75" w14:textId="77777777" w:rsidR="00280F03" w:rsidRDefault="007366F8">
      <w:pPr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Click Save to apply the changes.</w:t>
      </w:r>
      <w:r>
        <w:rPr>
          <w:rFonts w:ascii="Times New Roman" w:eastAsia="Times New Roman" w:hAnsi="Times New Roman" w:cs="Times New Roman"/>
        </w:rPr>
        <w:tab/>
      </w:r>
    </w:p>
    <w:p w14:paraId="0F72DB76" w14:textId="77777777" w:rsidR="00280F03" w:rsidRDefault="007366F8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noProof/>
        </w:rPr>
        <w:drawing>
          <wp:inline distT="114300" distB="114300" distL="114300" distR="114300" wp14:anchorId="0F72DBDC" wp14:editId="0F72DBDD">
            <wp:extent cx="6645275" cy="3187700"/>
            <wp:effectExtent l="0" t="0" r="0" b="0"/>
            <wp:docPr id="205864127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41274" name="image8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DB77" w14:textId="77777777" w:rsidR="00280F03" w:rsidRDefault="00280F03">
      <w:pPr>
        <w:jc w:val="center"/>
        <w:rPr>
          <w:rFonts w:ascii="Times New Roman" w:eastAsia="Times New Roman" w:hAnsi="Times New Roman" w:cs="Times New Roman"/>
          <w:b/>
        </w:rPr>
      </w:pPr>
    </w:p>
    <w:p w14:paraId="0F72DB78" w14:textId="77777777" w:rsidR="00280F03" w:rsidRDefault="007366F8">
      <w:pPr>
        <w:numPr>
          <w:ilvl w:val="0"/>
          <w:numId w:val="5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lastRenderedPageBreak/>
        <w:t>Navigate to Application Navigator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0F72DB79" w14:textId="77777777" w:rsidR="00280F03" w:rsidRDefault="007366F8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Click on UI Actions under System Definition.</w:t>
      </w:r>
    </w:p>
    <w:p w14:paraId="0F72DB7A" w14:textId="77777777" w:rsidR="00280F03" w:rsidRDefault="007366F8">
      <w:pPr>
        <w:numPr>
          <w:ilvl w:val="1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Click on </w:t>
      </w:r>
      <w:proofErr w:type="gramStart"/>
      <w:r>
        <w:rPr>
          <w:rFonts w:ascii="Times New Roman" w:eastAsia="Times New Roman" w:hAnsi="Times New Roman" w:cs="Times New Roman"/>
        </w:rPr>
        <w:t>New(</w:t>
      </w:r>
      <w:proofErr w:type="gramEnd"/>
      <w:r>
        <w:rPr>
          <w:rFonts w:ascii="Times New Roman" w:eastAsia="Times New Roman" w:hAnsi="Times New Roman" w:cs="Times New Roman"/>
        </w:rPr>
        <w:t xml:space="preserve">top-right corner) to </w:t>
      </w:r>
      <w:proofErr w:type="gramStart"/>
      <w:r>
        <w:rPr>
          <w:rFonts w:ascii="Times New Roman" w:eastAsia="Times New Roman" w:hAnsi="Times New Roman" w:cs="Times New Roman"/>
        </w:rPr>
        <w:t>create  new</w:t>
      </w:r>
      <w:proofErr w:type="gramEnd"/>
      <w:r>
        <w:rPr>
          <w:rFonts w:ascii="Times New Roman" w:eastAsia="Times New Roman" w:hAnsi="Times New Roman" w:cs="Times New Roman"/>
        </w:rPr>
        <w:t xml:space="preserve"> UI Action</w:t>
      </w:r>
    </w:p>
    <w:p w14:paraId="0F72DB7B" w14:textId="77777777" w:rsidR="00280F03" w:rsidRDefault="007366F8">
      <w:pPr>
        <w:numPr>
          <w:ilvl w:val="1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Fill in the following details:</w:t>
      </w:r>
    </w:p>
    <w:p w14:paraId="0F72DB7C" w14:textId="77777777" w:rsidR="00280F03" w:rsidRDefault="007366F8">
      <w:pPr>
        <w:numPr>
          <w:ilvl w:val="2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Name: Mark as Repaired</w:t>
      </w:r>
    </w:p>
    <w:p w14:paraId="0F72DB7D" w14:textId="77777777" w:rsidR="00280F03" w:rsidRDefault="007366F8">
      <w:pPr>
        <w:numPr>
          <w:ilvl w:val="2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Table: Asset Inventory</w:t>
      </w:r>
    </w:p>
    <w:p w14:paraId="0F72DB7E" w14:textId="77777777" w:rsidR="00280F03" w:rsidRDefault="007366F8">
      <w:pPr>
        <w:numPr>
          <w:ilvl w:val="2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Action name: </w:t>
      </w:r>
      <w:proofErr w:type="spellStart"/>
      <w:r>
        <w:rPr>
          <w:rFonts w:ascii="Times New Roman" w:eastAsia="Times New Roman" w:hAnsi="Times New Roman" w:cs="Times New Roman"/>
        </w:rPr>
        <w:t>mark_as_repaired</w:t>
      </w:r>
      <w:proofErr w:type="spellEnd"/>
    </w:p>
    <w:p w14:paraId="0F72DB7F" w14:textId="77777777" w:rsidR="00280F03" w:rsidRDefault="007366F8">
      <w:pPr>
        <w:numPr>
          <w:ilvl w:val="2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Condition: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current.u</w:t>
      </w:r>
      <w:proofErr w:type="gramEnd"/>
      <w:r>
        <w:rPr>
          <w:rFonts w:ascii="Times New Roman" w:eastAsia="Times New Roman" w:hAnsi="Times New Roman" w:cs="Times New Roman"/>
        </w:rPr>
        <w:t>_status</w:t>
      </w:r>
      <w:proofErr w:type="spellEnd"/>
      <w:r>
        <w:rPr>
          <w:rFonts w:ascii="Times New Roman" w:eastAsia="Times New Roman" w:hAnsi="Times New Roman" w:cs="Times New Roman"/>
        </w:rPr>
        <w:t>==’Damaged’</w:t>
      </w:r>
    </w:p>
    <w:p w14:paraId="0F72DB80" w14:textId="77777777" w:rsidR="00280F03" w:rsidRDefault="007366F8">
      <w:pPr>
        <w:numPr>
          <w:ilvl w:val="1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Add the Script as:</w:t>
      </w:r>
    </w:p>
    <w:p w14:paraId="0F72DB81" w14:textId="77777777" w:rsidR="00280F03" w:rsidRDefault="007366F8">
      <w:pPr>
        <w:numPr>
          <w:ilvl w:val="2"/>
          <w:numId w:val="5"/>
        </w:numPr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current.u</w:t>
      </w:r>
      <w:proofErr w:type="gramEnd"/>
      <w:r>
        <w:rPr>
          <w:rFonts w:ascii="Times New Roman" w:eastAsia="Times New Roman" w:hAnsi="Times New Roman" w:cs="Times New Roman"/>
        </w:rPr>
        <w:t>_status</w:t>
      </w:r>
      <w:proofErr w:type="spellEnd"/>
      <w:r>
        <w:rPr>
          <w:rFonts w:ascii="Times New Roman" w:eastAsia="Times New Roman" w:hAnsi="Times New Roman" w:cs="Times New Roman"/>
        </w:rPr>
        <w:t xml:space="preserve"> = ‘Available’;</w:t>
      </w:r>
    </w:p>
    <w:p w14:paraId="0F72DB82" w14:textId="77777777" w:rsidR="00280F03" w:rsidRDefault="007366F8">
      <w:pPr>
        <w:ind w:left="2160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current.update</w:t>
      </w:r>
      <w:proofErr w:type="spellEnd"/>
      <w:r>
        <w:rPr>
          <w:rFonts w:ascii="Times New Roman" w:eastAsia="Times New Roman" w:hAnsi="Times New Roman" w:cs="Times New Roman"/>
        </w:rPr>
        <w:t>( )</w:t>
      </w:r>
      <w:proofErr w:type="gramEnd"/>
      <w:r>
        <w:rPr>
          <w:rFonts w:ascii="Times New Roman" w:eastAsia="Times New Roman" w:hAnsi="Times New Roman" w:cs="Times New Roman"/>
        </w:rPr>
        <w:t>;</w:t>
      </w:r>
    </w:p>
    <w:p w14:paraId="0F72DB83" w14:textId="77777777" w:rsidR="00280F03" w:rsidRDefault="007366F8">
      <w:pPr>
        <w:ind w:left="2160"/>
        <w:rPr>
          <w:rFonts w:ascii="Times New Roman" w:eastAsia="Times New Roman" w:hAnsi="Times New Roman" w:cs="Times New Roman"/>
        </w:rPr>
      </w:pPr>
      <w:proofErr w:type="spellStart"/>
      <w:proofErr w:type="gramStart"/>
      <w:r>
        <w:rPr>
          <w:rFonts w:ascii="Times New Roman" w:eastAsia="Times New Roman" w:hAnsi="Times New Roman" w:cs="Times New Roman"/>
        </w:rPr>
        <w:t>action.setRedirectURL</w:t>
      </w:r>
      <w:proofErr w:type="spellEnd"/>
      <w:proofErr w:type="gramEnd"/>
      <w:r>
        <w:rPr>
          <w:rFonts w:ascii="Times New Roman" w:eastAsia="Times New Roman" w:hAnsi="Times New Roman" w:cs="Times New Roman"/>
        </w:rPr>
        <w:t>(current);</w:t>
      </w:r>
    </w:p>
    <w:p w14:paraId="0F72DB84" w14:textId="77777777" w:rsidR="00280F03" w:rsidRDefault="007366F8">
      <w:pPr>
        <w:numPr>
          <w:ilvl w:val="1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This Script updates the </w:t>
      </w:r>
      <w:proofErr w:type="spellStart"/>
      <w:r>
        <w:rPr>
          <w:rFonts w:ascii="Times New Roman" w:eastAsia="Times New Roman" w:hAnsi="Times New Roman" w:cs="Times New Roman"/>
        </w:rPr>
        <w:t>u_status</w:t>
      </w:r>
      <w:proofErr w:type="spellEnd"/>
      <w:r>
        <w:rPr>
          <w:rFonts w:ascii="Times New Roman" w:eastAsia="Times New Roman" w:hAnsi="Times New Roman" w:cs="Times New Roman"/>
        </w:rPr>
        <w:t xml:space="preserve"> field to Available saves the record, and then redirects the user back to the current record view.</w:t>
      </w:r>
    </w:p>
    <w:p w14:paraId="0F72DB85" w14:textId="77777777" w:rsidR="00280F03" w:rsidRDefault="007366F8">
      <w:pPr>
        <w:numPr>
          <w:ilvl w:val="1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Scroll down to the Form button section.</w:t>
      </w:r>
    </w:p>
    <w:p w14:paraId="0F72DB86" w14:textId="77777777" w:rsidR="00280F03" w:rsidRDefault="007366F8">
      <w:pPr>
        <w:numPr>
          <w:ilvl w:val="1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Check the box </w:t>
      </w:r>
      <w:proofErr w:type="spellStart"/>
      <w:r>
        <w:rPr>
          <w:rFonts w:ascii="Times New Roman" w:eastAsia="Times New Roman" w:hAnsi="Times New Roman" w:cs="Times New Roman"/>
        </w:rPr>
        <w:t>labeled</w:t>
      </w:r>
      <w:proofErr w:type="spellEnd"/>
      <w:r>
        <w:rPr>
          <w:rFonts w:ascii="Times New Roman" w:eastAsia="Times New Roman" w:hAnsi="Times New Roman" w:cs="Times New Roman"/>
        </w:rPr>
        <w:t xml:space="preserve"> Form button to ensure this action appears as a button on the form view.</w:t>
      </w:r>
    </w:p>
    <w:p w14:paraId="0F72DB87" w14:textId="77777777" w:rsidR="00280F03" w:rsidRDefault="007366F8">
      <w:pPr>
        <w:numPr>
          <w:ilvl w:val="1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Click on Submit to create the UI Action.</w:t>
      </w:r>
      <w:r>
        <w:rPr>
          <w:rFonts w:ascii="Times New Roman" w:eastAsia="Times New Roman" w:hAnsi="Times New Roman" w:cs="Times New Roman"/>
        </w:rPr>
        <w:tab/>
      </w:r>
    </w:p>
    <w:p w14:paraId="0F72DB88" w14:textId="77777777" w:rsidR="00280F03" w:rsidRDefault="007366F8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noProof/>
        </w:rPr>
        <w:drawing>
          <wp:inline distT="114300" distB="114300" distL="114300" distR="114300" wp14:anchorId="0F72DBDE" wp14:editId="0F72DBDF">
            <wp:extent cx="6645275" cy="3187700"/>
            <wp:effectExtent l="0" t="0" r="0" b="0"/>
            <wp:docPr id="205864127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41278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DB89" w14:textId="77777777" w:rsidR="00280F03" w:rsidRDefault="007366F8">
      <w:pPr>
        <w:rPr>
          <w:rFonts w:ascii="Open Sans" w:eastAsia="Open Sans" w:hAnsi="Open Sans" w:cs="Open Sans"/>
          <w:b/>
          <w:color w:val="2D2828"/>
          <w:sz w:val="38"/>
          <w:szCs w:val="3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Milestone 5: Creation of Scheduled Job:</w:t>
      </w:r>
    </w:p>
    <w:p w14:paraId="0F72DB8A" w14:textId="77777777" w:rsidR="00280F03" w:rsidRDefault="007366F8">
      <w:pPr>
        <w:numPr>
          <w:ilvl w:val="1"/>
          <w:numId w:val="6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Navigate to All in the application navigator.</w:t>
      </w:r>
    </w:p>
    <w:p w14:paraId="0F72DB8B" w14:textId="77777777" w:rsidR="00280F03" w:rsidRDefault="007366F8">
      <w:pPr>
        <w:numPr>
          <w:ilvl w:val="1"/>
          <w:numId w:val="6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In the filter search bar, type </w:t>
      </w:r>
      <w:r>
        <w:rPr>
          <w:rFonts w:ascii="Times New Roman" w:eastAsia="Times New Roman" w:hAnsi="Times New Roman" w:cs="Times New Roman"/>
        </w:rPr>
        <w:t xml:space="preserve">Scheduled </w:t>
      </w:r>
      <w:proofErr w:type="gramStart"/>
      <w:r>
        <w:rPr>
          <w:rFonts w:ascii="Times New Roman" w:eastAsia="Times New Roman" w:hAnsi="Times New Roman" w:cs="Times New Roman"/>
        </w:rPr>
        <w:t xml:space="preserve">Job </w:t>
      </w:r>
      <w:r>
        <w:rPr>
          <w:rFonts w:ascii="Times New Roman" w:eastAsia="Times New Roman" w:hAnsi="Times New Roman" w:cs="Times New Roman"/>
          <w:color w:val="000000"/>
        </w:rPr>
        <w:t xml:space="preserve"> and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select it from the list.</w:t>
      </w:r>
    </w:p>
    <w:p w14:paraId="0F72DB8C" w14:textId="77777777" w:rsidR="00280F03" w:rsidRDefault="007366F8">
      <w:pPr>
        <w:numPr>
          <w:ilvl w:val="1"/>
          <w:numId w:val="6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Click on the New button to create a new </w:t>
      </w:r>
      <w:r>
        <w:rPr>
          <w:rFonts w:ascii="Times New Roman" w:eastAsia="Times New Roman" w:hAnsi="Times New Roman" w:cs="Times New Roman"/>
        </w:rPr>
        <w:t>scheduled job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0F72DB8D" w14:textId="77777777" w:rsidR="00280F03" w:rsidRDefault="007366F8">
      <w:pPr>
        <w:numPr>
          <w:ilvl w:val="1"/>
          <w:numId w:val="6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Write the following script:</w:t>
      </w:r>
    </w:p>
    <w:p w14:paraId="0F72DB8E" w14:textId="77777777" w:rsidR="00280F03" w:rsidRDefault="007366F8">
      <w:pPr>
        <w:numPr>
          <w:ilvl w:val="1"/>
          <w:numId w:val="6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Enter the following details:</w:t>
      </w:r>
    </w:p>
    <w:p w14:paraId="0F72DB8F" w14:textId="77777777" w:rsidR="00280F03" w:rsidRDefault="007366F8">
      <w:pPr>
        <w:numPr>
          <w:ilvl w:val="2"/>
          <w:numId w:val="6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Name: </w:t>
      </w:r>
      <w:r>
        <w:rPr>
          <w:rFonts w:ascii="Times New Roman" w:eastAsia="Times New Roman" w:hAnsi="Times New Roman" w:cs="Times New Roman"/>
        </w:rPr>
        <w:t>Warranty Expiry Alert</w:t>
      </w:r>
    </w:p>
    <w:p w14:paraId="0F72DB90" w14:textId="77777777" w:rsidR="00280F03" w:rsidRDefault="007366F8">
      <w:pPr>
        <w:numPr>
          <w:ilvl w:val="2"/>
          <w:numId w:val="6"/>
        </w:numPr>
        <w:spacing w:after="0"/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Times New Roman" w:eastAsia="Times New Roman" w:hAnsi="Times New Roman" w:cs="Times New Roman"/>
        </w:rPr>
        <w:t xml:space="preserve">Run </w:t>
      </w:r>
      <w:r>
        <w:rPr>
          <w:rFonts w:ascii="Times New Roman" w:eastAsia="Times New Roman" w:hAnsi="Times New Roman" w:cs="Times New Roman"/>
          <w:color w:val="000000"/>
        </w:rPr>
        <w:t>: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</w:rPr>
        <w:t>Daily</w:t>
      </w:r>
    </w:p>
    <w:p w14:paraId="0F72DB91" w14:textId="77777777" w:rsidR="00280F03" w:rsidRDefault="007366F8">
      <w:pPr>
        <w:numPr>
          <w:ilvl w:val="2"/>
          <w:numId w:val="6"/>
        </w:numPr>
        <w:rPr>
          <w:rFonts w:ascii="Times New Roman" w:eastAsia="Times New Roman" w:hAnsi="Times New Roman" w:cs="Times New Roman"/>
          <w:color w:val="000000"/>
        </w:rPr>
      </w:pPr>
      <w:proofErr w:type="gramStart"/>
      <w:r>
        <w:rPr>
          <w:rFonts w:ascii="Times New Roman" w:eastAsia="Times New Roman" w:hAnsi="Times New Roman" w:cs="Times New Roman"/>
        </w:rPr>
        <w:t xml:space="preserve">Time </w:t>
      </w:r>
      <w:r>
        <w:rPr>
          <w:rFonts w:ascii="Times New Roman" w:eastAsia="Times New Roman" w:hAnsi="Times New Roman" w:cs="Times New Roman"/>
          <w:color w:val="000000"/>
        </w:rPr>
        <w:t>:</w:t>
      </w:r>
      <w:proofErr w:type="gramEnd"/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</w:rPr>
        <w:t>12:00</w:t>
      </w:r>
    </w:p>
    <w:p w14:paraId="0F72DB92" w14:textId="77777777" w:rsidR="00280F03" w:rsidRDefault="007366F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  <w:t>Write the following script:</w:t>
      </w:r>
    </w:p>
    <w:p w14:paraId="0F72DB93" w14:textId="77777777" w:rsidR="00280F03" w:rsidRDefault="007366F8">
      <w:pPr>
        <w:shd w:val="clear" w:color="auto" w:fill="FFFFFE"/>
        <w:spacing w:after="0" w:line="390" w:lineRule="auto"/>
        <w:ind w:left="2160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var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grAsset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new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8080"/>
          <w:sz w:val="21"/>
          <w:szCs w:val="21"/>
        </w:rPr>
        <w:t>GlideRecord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u_asset_inventory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sz w:val="21"/>
          <w:szCs w:val="21"/>
        </w:rPr>
        <w:t xml:space="preserve">);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// Replace with your table name</w:t>
      </w:r>
    </w:p>
    <w:p w14:paraId="0F72DB94" w14:textId="77777777" w:rsidR="00280F03" w:rsidRDefault="007366F8">
      <w:pPr>
        <w:shd w:val="clear" w:color="auto" w:fill="FFFFFE"/>
        <w:spacing w:after="0" w:line="390" w:lineRule="auto"/>
        <w:ind w:left="216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var</w:t>
      </w:r>
      <w:r>
        <w:rPr>
          <w:rFonts w:ascii="Courier New" w:eastAsia="Courier New" w:hAnsi="Courier New" w:cs="Courier New"/>
          <w:sz w:val="21"/>
          <w:szCs w:val="21"/>
        </w:rPr>
        <w:t xml:space="preserve"> today =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new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8080"/>
          <w:sz w:val="21"/>
          <w:szCs w:val="21"/>
        </w:rPr>
        <w:t>GlideDateTime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);</w:t>
      </w:r>
    </w:p>
    <w:p w14:paraId="0F72DB95" w14:textId="77777777" w:rsidR="00280F03" w:rsidRDefault="007366F8">
      <w:pPr>
        <w:shd w:val="clear" w:color="auto" w:fill="FFFFFE"/>
        <w:spacing w:after="0" w:line="390" w:lineRule="auto"/>
        <w:ind w:left="216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var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futureDate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new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8080"/>
          <w:sz w:val="21"/>
          <w:szCs w:val="21"/>
        </w:rPr>
        <w:t>GlideDateTime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);</w:t>
      </w:r>
    </w:p>
    <w:p w14:paraId="0F72DB96" w14:textId="77777777" w:rsidR="00280F03" w:rsidRDefault="007366F8">
      <w:pPr>
        <w:shd w:val="clear" w:color="auto" w:fill="FFFFFE"/>
        <w:spacing w:after="0" w:line="390" w:lineRule="auto"/>
        <w:ind w:left="2160"/>
        <w:rPr>
          <w:rFonts w:ascii="Courier New" w:eastAsia="Courier New" w:hAnsi="Courier New" w:cs="Courier New"/>
          <w:color w:val="008000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sz w:val="21"/>
          <w:szCs w:val="21"/>
        </w:rPr>
        <w:t>futureDate.addDays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r>
        <w:rPr>
          <w:rFonts w:ascii="Courier New" w:eastAsia="Courier New" w:hAnsi="Courier New" w:cs="Courier New"/>
          <w:color w:val="098658"/>
          <w:sz w:val="21"/>
          <w:szCs w:val="21"/>
        </w:rPr>
        <w:t>30</w:t>
      </w:r>
      <w:r>
        <w:rPr>
          <w:rFonts w:ascii="Courier New" w:eastAsia="Courier New" w:hAnsi="Courier New" w:cs="Courier New"/>
          <w:sz w:val="21"/>
          <w:szCs w:val="21"/>
        </w:rPr>
        <w:t xml:space="preserve">);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// Get date 30 days from now</w:t>
      </w:r>
    </w:p>
    <w:p w14:paraId="0F72DB97" w14:textId="77777777" w:rsidR="00280F03" w:rsidRDefault="007366F8">
      <w:pPr>
        <w:shd w:val="clear" w:color="auto" w:fill="FFFFFE"/>
        <w:spacing w:after="0" w:line="390" w:lineRule="auto"/>
        <w:ind w:left="2160"/>
        <w:rPr>
          <w:rFonts w:ascii="Courier New" w:eastAsia="Courier New" w:hAnsi="Courier New" w:cs="Courier New"/>
          <w:color w:val="008000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sz w:val="21"/>
          <w:szCs w:val="21"/>
        </w:rPr>
        <w:t>grAsset.addQuery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u_warranty_expire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'&lt;='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futureDate</w:t>
      </w:r>
      <w:proofErr w:type="spellEnd"/>
      <w:proofErr w:type="gramStart"/>
      <w:r>
        <w:rPr>
          <w:rFonts w:ascii="Courier New" w:eastAsia="Courier New" w:hAnsi="Courier New" w:cs="Courier New"/>
          <w:sz w:val="21"/>
          <w:szCs w:val="21"/>
        </w:rPr>
        <w:t xml:space="preserve">);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/</w:t>
      </w:r>
      <w:proofErr w:type="gramEnd"/>
      <w:r>
        <w:rPr>
          <w:rFonts w:ascii="Courier New" w:eastAsia="Courier New" w:hAnsi="Courier New" w:cs="Courier New"/>
          <w:color w:val="008000"/>
          <w:sz w:val="21"/>
          <w:szCs w:val="21"/>
        </w:rPr>
        <w:t>/ Warranty expiring within the next 30 days</w:t>
      </w:r>
    </w:p>
    <w:p w14:paraId="0F72DB98" w14:textId="77777777" w:rsidR="00280F03" w:rsidRDefault="007366F8">
      <w:pPr>
        <w:shd w:val="clear" w:color="auto" w:fill="FFFFFE"/>
        <w:spacing w:after="0" w:line="390" w:lineRule="auto"/>
        <w:ind w:left="2160"/>
        <w:rPr>
          <w:rFonts w:ascii="Courier New" w:eastAsia="Courier New" w:hAnsi="Courier New" w:cs="Courier New"/>
          <w:color w:val="008000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sz w:val="21"/>
          <w:szCs w:val="21"/>
        </w:rPr>
        <w:t>grAsset.addQuery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u_warranty_expire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'&gt;='</w:t>
      </w:r>
      <w:r>
        <w:rPr>
          <w:rFonts w:ascii="Courier New" w:eastAsia="Courier New" w:hAnsi="Courier New" w:cs="Courier New"/>
          <w:sz w:val="21"/>
          <w:szCs w:val="21"/>
        </w:rPr>
        <w:t>, today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 xml:space="preserve">);   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// Warranty expiring after today</w:t>
      </w:r>
    </w:p>
    <w:p w14:paraId="0F72DB99" w14:textId="77777777" w:rsidR="00280F03" w:rsidRDefault="007366F8">
      <w:pPr>
        <w:shd w:val="clear" w:color="auto" w:fill="FFFFFE"/>
        <w:spacing w:after="0" w:line="390" w:lineRule="auto"/>
        <w:ind w:left="2160"/>
        <w:rPr>
          <w:rFonts w:ascii="Courier New" w:eastAsia="Courier New" w:hAnsi="Courier New" w:cs="Courier New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sz w:val="21"/>
          <w:szCs w:val="21"/>
        </w:rPr>
        <w:t>grAsset.query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();</w:t>
      </w:r>
    </w:p>
    <w:p w14:paraId="0F72DB9A" w14:textId="77777777" w:rsidR="00280F03" w:rsidRDefault="007366F8">
      <w:pPr>
        <w:shd w:val="clear" w:color="auto" w:fill="FFFFFE"/>
        <w:spacing w:after="0" w:line="390" w:lineRule="auto"/>
        <w:ind w:left="216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color w:val="0000FF"/>
          <w:sz w:val="21"/>
          <w:szCs w:val="21"/>
        </w:rPr>
        <w:t>while</w:t>
      </w:r>
      <w:r>
        <w:rPr>
          <w:rFonts w:ascii="Courier New" w:eastAsia="Courier New" w:hAnsi="Courier New" w:cs="Courier New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grAsset.next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()) {</w:t>
      </w:r>
    </w:p>
    <w:p w14:paraId="0F72DB9B" w14:textId="77777777" w:rsidR="00280F03" w:rsidRDefault="007366F8">
      <w:pPr>
        <w:shd w:val="clear" w:color="auto" w:fill="FFFFFE"/>
        <w:spacing w:after="0" w:line="390" w:lineRule="auto"/>
        <w:ind w:left="216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var</w:t>
      </w:r>
      <w:r>
        <w:rPr>
          <w:rFonts w:ascii="Courier New" w:eastAsia="Courier New" w:hAnsi="Courier New" w:cs="Courier New"/>
          <w:sz w:val="21"/>
          <w:szCs w:val="21"/>
        </w:rPr>
        <w:t xml:space="preserve"> email = </w:t>
      </w:r>
      <w:r>
        <w:rPr>
          <w:rFonts w:ascii="Courier New" w:eastAsia="Courier New" w:hAnsi="Courier New" w:cs="Courier New"/>
          <w:color w:val="0000FF"/>
          <w:sz w:val="21"/>
          <w:szCs w:val="21"/>
        </w:rPr>
        <w:t>new</w:t>
      </w: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008080"/>
          <w:sz w:val="21"/>
          <w:szCs w:val="21"/>
        </w:rPr>
        <w:t>GlideEmailOutbound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sz w:val="21"/>
          <w:szCs w:val="21"/>
        </w:rPr>
        <w:t>);</w:t>
      </w:r>
    </w:p>
    <w:p w14:paraId="0F72DB9C" w14:textId="77777777" w:rsidR="00280F03" w:rsidRDefault="007366F8">
      <w:pPr>
        <w:shd w:val="clear" w:color="auto" w:fill="FFFFFE"/>
        <w:spacing w:after="0" w:line="390" w:lineRule="auto"/>
        <w:ind w:left="2160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email.setSubject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"Warranty Expiry Alert: "</w:t>
      </w:r>
      <w:r>
        <w:rPr>
          <w:rFonts w:ascii="Courier New" w:eastAsia="Courier New" w:hAnsi="Courier New" w:cs="Courier New"/>
          <w:sz w:val="21"/>
          <w:szCs w:val="21"/>
        </w:rPr>
        <w:t xml:space="preserve"> +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grAsset.getValue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u_assest_name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sz w:val="21"/>
          <w:szCs w:val="21"/>
        </w:rPr>
        <w:t>)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 xml:space="preserve">);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/</w:t>
      </w:r>
      <w:proofErr w:type="gramEnd"/>
      <w:r>
        <w:rPr>
          <w:rFonts w:ascii="Courier New" w:eastAsia="Courier New" w:hAnsi="Courier New" w:cs="Courier New"/>
          <w:color w:val="008000"/>
          <w:sz w:val="21"/>
          <w:szCs w:val="21"/>
        </w:rPr>
        <w:t xml:space="preserve">/ Use </w:t>
      </w:r>
      <w:proofErr w:type="spellStart"/>
      <w:r>
        <w:rPr>
          <w:rFonts w:ascii="Courier New" w:eastAsia="Courier New" w:hAnsi="Courier New" w:cs="Courier New"/>
          <w:color w:val="008000"/>
          <w:sz w:val="21"/>
          <w:szCs w:val="21"/>
        </w:rPr>
        <w:t>getValue</w:t>
      </w:r>
      <w:proofErr w:type="spellEnd"/>
      <w:r>
        <w:rPr>
          <w:rFonts w:ascii="Courier New" w:eastAsia="Courier New" w:hAnsi="Courier New" w:cs="Courier New"/>
          <w:color w:val="008000"/>
          <w:sz w:val="21"/>
          <w:szCs w:val="21"/>
        </w:rPr>
        <w:t xml:space="preserve"> for dynamic field access</w:t>
      </w:r>
    </w:p>
    <w:p w14:paraId="0F72DB9D" w14:textId="77777777" w:rsidR="00280F03" w:rsidRDefault="007366F8">
      <w:pPr>
        <w:shd w:val="clear" w:color="auto" w:fill="FFFFFE"/>
        <w:spacing w:after="0" w:line="390" w:lineRule="auto"/>
        <w:ind w:left="216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email.setBody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"The warranty for "</w:t>
      </w:r>
      <w:r>
        <w:rPr>
          <w:rFonts w:ascii="Courier New" w:eastAsia="Courier New" w:hAnsi="Courier New" w:cs="Courier New"/>
          <w:sz w:val="21"/>
          <w:szCs w:val="21"/>
        </w:rPr>
        <w:t xml:space="preserve"> +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grAsset.getValue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u_assest_name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sz w:val="21"/>
          <w:szCs w:val="21"/>
        </w:rPr>
        <w:t xml:space="preserve">) +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" (Type: "</w:t>
      </w:r>
      <w:r>
        <w:rPr>
          <w:rFonts w:ascii="Courier New" w:eastAsia="Courier New" w:hAnsi="Courier New" w:cs="Courier New"/>
          <w:sz w:val="21"/>
          <w:szCs w:val="21"/>
        </w:rPr>
        <w:t xml:space="preserve"> +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grAsset.getValue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u_asset_type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sz w:val="21"/>
          <w:szCs w:val="21"/>
        </w:rPr>
        <w:t>) +</w:t>
      </w:r>
    </w:p>
    <w:p w14:paraId="0F72DB9E" w14:textId="77777777" w:rsidR="00280F03" w:rsidRDefault="007366F8">
      <w:pPr>
        <w:shd w:val="clear" w:color="auto" w:fill="FFFFFE"/>
        <w:spacing w:after="0" w:line="390" w:lineRule="auto"/>
        <w:ind w:left="2160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             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") is expiring soon on "</w:t>
      </w:r>
      <w:r>
        <w:rPr>
          <w:rFonts w:ascii="Courier New" w:eastAsia="Courier New" w:hAnsi="Courier New" w:cs="Courier New"/>
          <w:sz w:val="21"/>
          <w:szCs w:val="21"/>
        </w:rPr>
        <w:t xml:space="preserve"> +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grAsset.getValue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u_warranty_expiry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sz w:val="21"/>
          <w:szCs w:val="21"/>
        </w:rPr>
        <w:t xml:space="preserve">) + 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". Please take action."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 xml:space="preserve">);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/</w:t>
      </w:r>
      <w:proofErr w:type="gramEnd"/>
      <w:r>
        <w:rPr>
          <w:rFonts w:ascii="Courier New" w:eastAsia="Courier New" w:hAnsi="Courier New" w:cs="Courier New"/>
          <w:color w:val="008000"/>
          <w:sz w:val="21"/>
          <w:szCs w:val="21"/>
        </w:rPr>
        <w:t>/ Get values dynamically</w:t>
      </w:r>
    </w:p>
    <w:p w14:paraId="0F72DB9F" w14:textId="77777777" w:rsidR="00280F03" w:rsidRDefault="007366F8">
      <w:pPr>
        <w:shd w:val="clear" w:color="auto" w:fill="FFFFFE"/>
        <w:spacing w:after="0" w:line="390" w:lineRule="auto"/>
        <w:ind w:left="2160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email.setTo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'it-support@company.com'</w:t>
      </w:r>
      <w:r>
        <w:rPr>
          <w:rFonts w:ascii="Courier New" w:eastAsia="Courier New" w:hAnsi="Courier New" w:cs="Courier New"/>
          <w:sz w:val="21"/>
          <w:szCs w:val="21"/>
        </w:rPr>
        <w:t xml:space="preserve">);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// Change to your IT support email</w:t>
      </w:r>
    </w:p>
    <w:p w14:paraId="0F72DBA0" w14:textId="77777777" w:rsidR="00280F03" w:rsidRDefault="007366F8">
      <w:pPr>
        <w:shd w:val="clear" w:color="auto" w:fill="FFFFFE"/>
        <w:spacing w:after="0" w:line="390" w:lineRule="auto"/>
        <w:ind w:left="2160"/>
        <w:rPr>
          <w:rFonts w:ascii="Courier New" w:eastAsia="Courier New" w:hAnsi="Courier New" w:cs="Courier New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sz w:val="21"/>
          <w:szCs w:val="21"/>
        </w:rPr>
        <w:t>email.send</w:t>
      </w:r>
      <w:proofErr w:type="spellEnd"/>
      <w:proofErr w:type="gramEnd"/>
      <w:r>
        <w:rPr>
          <w:rFonts w:ascii="Courier New" w:eastAsia="Courier New" w:hAnsi="Courier New" w:cs="Courier New"/>
          <w:sz w:val="21"/>
          <w:szCs w:val="21"/>
        </w:rPr>
        <w:t>();</w:t>
      </w:r>
    </w:p>
    <w:p w14:paraId="0F72DBA1" w14:textId="77777777" w:rsidR="00280F03" w:rsidRDefault="007366F8">
      <w:pPr>
        <w:shd w:val="clear" w:color="auto" w:fill="FFFFFE"/>
        <w:spacing w:after="0" w:line="390" w:lineRule="auto"/>
        <w:ind w:left="2160"/>
        <w:rPr>
          <w:rFonts w:ascii="Courier New" w:eastAsia="Courier New" w:hAnsi="Courier New" w:cs="Courier New"/>
          <w:color w:val="008000"/>
          <w:sz w:val="21"/>
          <w:szCs w:val="21"/>
        </w:rPr>
      </w:pPr>
      <w:r>
        <w:rPr>
          <w:rFonts w:ascii="Courier New" w:eastAsia="Courier New" w:hAnsi="Courier New" w:cs="Courier New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>gs.info(</w:t>
      </w:r>
      <w:proofErr w:type="gramEnd"/>
      <w:r>
        <w:rPr>
          <w:rFonts w:ascii="Courier New" w:eastAsia="Courier New" w:hAnsi="Courier New" w:cs="Courier New"/>
          <w:color w:val="A31515"/>
          <w:sz w:val="21"/>
          <w:szCs w:val="21"/>
        </w:rPr>
        <w:t xml:space="preserve">"Email sent for 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assest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>: "</w:t>
      </w:r>
      <w:r>
        <w:rPr>
          <w:rFonts w:ascii="Courier New" w:eastAsia="Courier New" w:hAnsi="Courier New" w:cs="Courier New"/>
          <w:sz w:val="21"/>
          <w:szCs w:val="21"/>
        </w:rPr>
        <w:t xml:space="preserve"> + </w:t>
      </w:r>
      <w:proofErr w:type="spellStart"/>
      <w:r>
        <w:rPr>
          <w:rFonts w:ascii="Courier New" w:eastAsia="Courier New" w:hAnsi="Courier New" w:cs="Courier New"/>
          <w:sz w:val="21"/>
          <w:szCs w:val="21"/>
        </w:rPr>
        <w:t>grAsset.getValue</w:t>
      </w:r>
      <w:proofErr w:type="spellEnd"/>
      <w:r>
        <w:rPr>
          <w:rFonts w:ascii="Courier New" w:eastAsia="Courier New" w:hAnsi="Courier New" w:cs="Courier New"/>
          <w:sz w:val="21"/>
          <w:szCs w:val="21"/>
        </w:rPr>
        <w:t>(</w:t>
      </w:r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A31515"/>
          <w:sz w:val="21"/>
          <w:szCs w:val="21"/>
        </w:rPr>
        <w:t>u_assest_name</w:t>
      </w:r>
      <w:proofErr w:type="spellEnd"/>
      <w:r>
        <w:rPr>
          <w:rFonts w:ascii="Courier New" w:eastAsia="Courier New" w:hAnsi="Courier New" w:cs="Courier New"/>
          <w:color w:val="A31515"/>
          <w:sz w:val="21"/>
          <w:szCs w:val="21"/>
        </w:rPr>
        <w:t>'</w:t>
      </w:r>
      <w:r>
        <w:rPr>
          <w:rFonts w:ascii="Courier New" w:eastAsia="Courier New" w:hAnsi="Courier New" w:cs="Courier New"/>
          <w:sz w:val="21"/>
          <w:szCs w:val="21"/>
        </w:rPr>
        <w:t>)</w:t>
      </w:r>
      <w:proofErr w:type="gramStart"/>
      <w:r>
        <w:rPr>
          <w:rFonts w:ascii="Courier New" w:eastAsia="Courier New" w:hAnsi="Courier New" w:cs="Courier New"/>
          <w:sz w:val="21"/>
          <w:szCs w:val="21"/>
        </w:rPr>
        <w:t xml:space="preserve">);  </w:t>
      </w:r>
      <w:r>
        <w:rPr>
          <w:rFonts w:ascii="Courier New" w:eastAsia="Courier New" w:hAnsi="Courier New" w:cs="Courier New"/>
          <w:color w:val="008000"/>
          <w:sz w:val="21"/>
          <w:szCs w:val="21"/>
        </w:rPr>
        <w:t>/</w:t>
      </w:r>
      <w:proofErr w:type="gramEnd"/>
      <w:r>
        <w:rPr>
          <w:rFonts w:ascii="Courier New" w:eastAsia="Courier New" w:hAnsi="Courier New" w:cs="Courier New"/>
          <w:color w:val="008000"/>
          <w:sz w:val="21"/>
          <w:szCs w:val="21"/>
        </w:rPr>
        <w:t>/ Log for confirmation</w:t>
      </w:r>
    </w:p>
    <w:p w14:paraId="0F72DBA2" w14:textId="77777777" w:rsidR="00280F03" w:rsidRDefault="007366F8">
      <w:pPr>
        <w:shd w:val="clear" w:color="auto" w:fill="FFFFFE"/>
        <w:spacing w:after="0" w:line="390" w:lineRule="auto"/>
        <w:ind w:left="2160"/>
        <w:rPr>
          <w:rFonts w:ascii="Times New Roman" w:eastAsia="Times New Roman" w:hAnsi="Times New Roman" w:cs="Times New Roman"/>
        </w:rPr>
      </w:pPr>
      <w:r>
        <w:rPr>
          <w:rFonts w:ascii="Courier New" w:eastAsia="Courier New" w:hAnsi="Courier New" w:cs="Courier New"/>
          <w:sz w:val="21"/>
          <w:szCs w:val="21"/>
        </w:rPr>
        <w:t>}</w:t>
      </w:r>
    </w:p>
    <w:p w14:paraId="0F72DBA3" w14:textId="77777777" w:rsidR="00280F03" w:rsidRDefault="007366F8">
      <w:pPr>
        <w:numPr>
          <w:ilvl w:val="0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Click Save to store the scheduled job.</w:t>
      </w:r>
    </w:p>
    <w:p w14:paraId="0F72DBA4" w14:textId="77777777" w:rsidR="00280F03" w:rsidRDefault="007366F8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noProof/>
        </w:rPr>
        <w:lastRenderedPageBreak/>
        <w:drawing>
          <wp:inline distT="114300" distB="114300" distL="114300" distR="114300" wp14:anchorId="0F72DBE0" wp14:editId="0F72DBE1">
            <wp:extent cx="6645275" cy="3200400"/>
            <wp:effectExtent l="0" t="0" r="0" b="0"/>
            <wp:docPr id="205864127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41270" name="image1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DBA5" w14:textId="77777777" w:rsidR="00280F03" w:rsidRDefault="007366F8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Milestone 6: Creation of </w:t>
      </w:r>
      <w:proofErr w:type="gramStart"/>
      <w:r>
        <w:rPr>
          <w:rFonts w:ascii="Times New Roman" w:eastAsia="Times New Roman" w:hAnsi="Times New Roman" w:cs="Times New Roman"/>
          <w:b/>
          <w:sz w:val="28"/>
          <w:szCs w:val="28"/>
        </w:rPr>
        <w:t>Report :</w:t>
      </w:r>
      <w:proofErr w:type="gramEnd"/>
    </w:p>
    <w:p w14:paraId="0F72DBA6" w14:textId="77777777" w:rsidR="00280F03" w:rsidRDefault="007366F8">
      <w:pPr>
        <w:numPr>
          <w:ilvl w:val="1"/>
          <w:numId w:val="8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Navigate to All in the main menu.</w:t>
      </w:r>
    </w:p>
    <w:p w14:paraId="0F72DBA7" w14:textId="77777777" w:rsidR="00280F03" w:rsidRDefault="007366F8">
      <w:pPr>
        <w:numPr>
          <w:ilvl w:val="1"/>
          <w:numId w:val="8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In the filter/search bar, type </w:t>
      </w:r>
      <w:r>
        <w:rPr>
          <w:rFonts w:ascii="Times New Roman" w:eastAsia="Times New Roman" w:hAnsi="Times New Roman" w:cs="Times New Roman"/>
        </w:rPr>
        <w:t>Reports</w:t>
      </w:r>
      <w:r>
        <w:rPr>
          <w:rFonts w:ascii="Times New Roman" w:eastAsia="Times New Roman" w:hAnsi="Times New Roman" w:cs="Times New Roman"/>
          <w:color w:val="000000"/>
        </w:rPr>
        <w:t xml:space="preserve">, then select and open the </w:t>
      </w:r>
      <w:r>
        <w:rPr>
          <w:rFonts w:ascii="Times New Roman" w:eastAsia="Times New Roman" w:hAnsi="Times New Roman" w:cs="Times New Roman"/>
        </w:rPr>
        <w:t>Reports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0F72DBA8" w14:textId="77777777" w:rsidR="00280F03" w:rsidRDefault="007366F8">
      <w:pPr>
        <w:numPr>
          <w:ilvl w:val="1"/>
          <w:numId w:val="8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Click on the New button to create a new </w:t>
      </w:r>
      <w:r>
        <w:rPr>
          <w:rFonts w:ascii="Times New Roman" w:eastAsia="Times New Roman" w:hAnsi="Times New Roman" w:cs="Times New Roman"/>
        </w:rPr>
        <w:t>Report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0F72DBA9" w14:textId="77777777" w:rsidR="00280F03" w:rsidRDefault="007366F8">
      <w:pPr>
        <w:numPr>
          <w:ilvl w:val="1"/>
          <w:numId w:val="8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Enter the following details:</w:t>
      </w:r>
    </w:p>
    <w:p w14:paraId="0F72DBAA" w14:textId="77777777" w:rsidR="00280F03" w:rsidRDefault="007366F8">
      <w:pPr>
        <w:numPr>
          <w:ilvl w:val="2"/>
          <w:numId w:val="8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 xml:space="preserve">Report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Name:Available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vs assigned assets</w:t>
      </w:r>
    </w:p>
    <w:p w14:paraId="0F72DBAB" w14:textId="77777777" w:rsidR="00280F03" w:rsidRDefault="007366F8">
      <w:pPr>
        <w:numPr>
          <w:ilvl w:val="2"/>
          <w:numId w:val="8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 xml:space="preserve">Source Type: Table </w:t>
      </w:r>
    </w:p>
    <w:p w14:paraId="0F72DBAC" w14:textId="77777777" w:rsidR="00280F03" w:rsidRDefault="007366F8">
      <w:pPr>
        <w:numPr>
          <w:ilvl w:val="2"/>
          <w:numId w:val="8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Table: Asset Inventory</w:t>
      </w:r>
    </w:p>
    <w:p w14:paraId="0F72DBAD" w14:textId="77777777" w:rsidR="00280F03" w:rsidRDefault="007366F8">
      <w:pPr>
        <w:numPr>
          <w:ilvl w:val="2"/>
          <w:numId w:val="8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Type: Pie chart</w:t>
      </w:r>
    </w:p>
    <w:p w14:paraId="0F72DBAE" w14:textId="77777777" w:rsidR="00280F03" w:rsidRDefault="007366F8">
      <w:pPr>
        <w:numPr>
          <w:ilvl w:val="2"/>
          <w:numId w:val="8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Group By: Status</w:t>
      </w:r>
    </w:p>
    <w:p w14:paraId="0F72DBAF" w14:textId="77777777" w:rsidR="00280F03" w:rsidRDefault="007366F8">
      <w:pPr>
        <w:numPr>
          <w:ilvl w:val="2"/>
          <w:numId w:val="8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Aggregation: Count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0F72DBB0" w14:textId="77777777" w:rsidR="00280F03" w:rsidRDefault="007366F8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0F72DBE2" wp14:editId="0F72DBE3">
            <wp:extent cx="6645275" cy="3213100"/>
            <wp:effectExtent l="0" t="0" r="0" b="0"/>
            <wp:docPr id="205864127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41279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DBB1" w14:textId="77777777" w:rsidR="00280F03" w:rsidRDefault="007366F8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0F72DBE4" wp14:editId="0F72DBE5">
            <wp:extent cx="6645275" cy="3238500"/>
            <wp:effectExtent l="0" t="0" r="0" b="0"/>
            <wp:docPr id="205864127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41272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DBB2" w14:textId="77777777" w:rsidR="00280F03" w:rsidRDefault="007366F8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0F72DBE6" wp14:editId="0F72DBE7">
            <wp:extent cx="6645275" cy="3187700"/>
            <wp:effectExtent l="0" t="0" r="0" b="0"/>
            <wp:docPr id="205864127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41276" name="image1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DBB3" w14:textId="77777777" w:rsidR="00280F03" w:rsidRDefault="007366F8">
      <w:pPr>
        <w:numPr>
          <w:ilvl w:val="1"/>
          <w:numId w:val="8"/>
        </w:numPr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Click Save or Done (depending on the interface) to apply the changes.</w:t>
      </w:r>
    </w:p>
    <w:p w14:paraId="0F72DBB4" w14:textId="77777777" w:rsidR="00280F03" w:rsidRDefault="007366F8">
      <w:pPr>
        <w:numPr>
          <w:ilvl w:val="1"/>
          <w:numId w:val="8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Next click on run.</w:t>
      </w:r>
    </w:p>
    <w:p w14:paraId="0F72DBB5" w14:textId="77777777" w:rsidR="00280F03" w:rsidRDefault="007366F8">
      <w:pPr>
        <w:jc w:val="center"/>
      </w:pPr>
      <w:r>
        <w:rPr>
          <w:noProof/>
        </w:rPr>
        <w:lastRenderedPageBreak/>
        <w:drawing>
          <wp:inline distT="114300" distB="114300" distL="114300" distR="114300" wp14:anchorId="0F72DBE8" wp14:editId="0F72DBE9">
            <wp:extent cx="6645275" cy="3213100"/>
            <wp:effectExtent l="0" t="0" r="0" b="0"/>
            <wp:docPr id="205864128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41281" name="image5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DBB6" w14:textId="77777777" w:rsidR="00280F03" w:rsidRDefault="00280F03">
      <w:pPr>
        <w:jc w:val="center"/>
      </w:pPr>
    </w:p>
    <w:p w14:paraId="0F72DBB7" w14:textId="77777777" w:rsidR="00280F03" w:rsidRDefault="00280F03">
      <w:pPr>
        <w:jc w:val="center"/>
        <w:rPr>
          <w:rFonts w:ascii="Times New Roman" w:eastAsia="Times New Roman" w:hAnsi="Times New Roman" w:cs="Times New Roman"/>
          <w:b/>
        </w:rPr>
      </w:pPr>
    </w:p>
    <w:p w14:paraId="0F72DBB8" w14:textId="77777777" w:rsidR="00280F03" w:rsidRDefault="007366F8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Milestone 7: Testing of UI Action:</w:t>
      </w:r>
    </w:p>
    <w:p w14:paraId="0F72DBB9" w14:textId="77777777" w:rsidR="00280F03" w:rsidRDefault="007366F8">
      <w:pPr>
        <w:numPr>
          <w:ilvl w:val="1"/>
          <w:numId w:val="6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From the main navigation, go to All.</w:t>
      </w:r>
    </w:p>
    <w:p w14:paraId="0F72DBBA" w14:textId="77777777" w:rsidR="00280F03" w:rsidRDefault="007366F8">
      <w:pPr>
        <w:numPr>
          <w:ilvl w:val="1"/>
          <w:numId w:val="6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In the search or filter bar, type </w:t>
      </w:r>
      <w:r>
        <w:rPr>
          <w:rFonts w:ascii="Times New Roman" w:eastAsia="Times New Roman" w:hAnsi="Times New Roman" w:cs="Times New Roman"/>
        </w:rPr>
        <w:t>Asset Inventory table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0F72DBBB" w14:textId="77777777" w:rsidR="00280F03" w:rsidRDefault="007366F8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0F72DBEA" wp14:editId="0F72DBEB">
            <wp:extent cx="6643370" cy="2400300"/>
            <wp:effectExtent l="0" t="0" r="0" b="0"/>
            <wp:docPr id="205864126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41269" name="image1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3688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DBBC" w14:textId="77777777" w:rsidR="00280F03" w:rsidRDefault="007366F8">
      <w:pPr>
        <w:numPr>
          <w:ilvl w:val="1"/>
          <w:numId w:val="6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Click on the New button to </w:t>
      </w:r>
      <w:r>
        <w:rPr>
          <w:rFonts w:ascii="Times New Roman" w:eastAsia="Times New Roman" w:hAnsi="Times New Roman" w:cs="Times New Roman"/>
        </w:rPr>
        <w:t>test UI Action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0F72DBBD" w14:textId="77777777" w:rsidR="00280F03" w:rsidRDefault="007366F8">
      <w:pPr>
        <w:numPr>
          <w:ilvl w:val="1"/>
          <w:numId w:val="6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Fill in </w:t>
      </w:r>
      <w:proofErr w:type="spellStart"/>
      <w:r>
        <w:rPr>
          <w:rFonts w:ascii="Times New Roman" w:eastAsia="Times New Roman" w:hAnsi="Times New Roman" w:cs="Times New Roman"/>
          <w:color w:val="000000"/>
        </w:rPr>
        <w:t>the</w:t>
      </w:r>
      <w:r>
        <w:rPr>
          <w:rFonts w:ascii="Times New Roman" w:eastAsia="Times New Roman" w:hAnsi="Times New Roman" w:cs="Times New Roman"/>
        </w:rPr>
        <w:t>Asset</w:t>
      </w:r>
      <w:proofErr w:type="spellEnd"/>
      <w:r>
        <w:rPr>
          <w:rFonts w:ascii="Times New Roman" w:eastAsia="Times New Roman" w:hAnsi="Times New Roman" w:cs="Times New Roman"/>
        </w:rPr>
        <w:t xml:space="preserve"> inventory table record</w:t>
      </w:r>
      <w:r>
        <w:rPr>
          <w:rFonts w:ascii="Times New Roman" w:eastAsia="Times New Roman" w:hAnsi="Times New Roman" w:cs="Times New Roman"/>
          <w:color w:val="000000"/>
        </w:rPr>
        <w:t xml:space="preserve"> Details:</w:t>
      </w:r>
    </w:p>
    <w:p w14:paraId="0F72DBBE" w14:textId="77777777" w:rsidR="00280F03" w:rsidRDefault="007366F8">
      <w:pPr>
        <w:numPr>
          <w:ilvl w:val="2"/>
          <w:numId w:val="6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 xml:space="preserve">Asset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</w:rPr>
        <w:t>Name:</w:t>
      </w:r>
      <w:r>
        <w:rPr>
          <w:rFonts w:ascii="Times New Roman" w:eastAsia="Times New Roman" w:hAnsi="Times New Roman" w:cs="Times New Roman"/>
        </w:rPr>
        <w:t>Laptop</w:t>
      </w:r>
      <w:proofErr w:type="spellEnd"/>
      <w:proofErr w:type="gramEnd"/>
    </w:p>
    <w:p w14:paraId="0F72DBBF" w14:textId="77777777" w:rsidR="00280F03" w:rsidRDefault="007366F8">
      <w:pPr>
        <w:numPr>
          <w:ilvl w:val="2"/>
          <w:numId w:val="6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T</w:t>
      </w:r>
      <w:r>
        <w:rPr>
          <w:rFonts w:ascii="Times New Roman" w:eastAsia="Times New Roman" w:hAnsi="Times New Roman" w:cs="Times New Roman"/>
        </w:rPr>
        <w:t>ype: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Times New Roman" w:eastAsia="Times New Roman" w:hAnsi="Times New Roman" w:cs="Times New Roman"/>
        </w:rPr>
        <w:t>laptop</w:t>
      </w:r>
    </w:p>
    <w:p w14:paraId="0F72DBC0" w14:textId="77777777" w:rsidR="00280F03" w:rsidRDefault="007366F8">
      <w:pPr>
        <w:numPr>
          <w:ilvl w:val="2"/>
          <w:numId w:val="6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Assigned to: Abel Tutor</w:t>
      </w:r>
    </w:p>
    <w:p w14:paraId="0F72DBC1" w14:textId="77777777" w:rsidR="00280F03" w:rsidRDefault="007366F8">
      <w:pPr>
        <w:numPr>
          <w:ilvl w:val="2"/>
          <w:numId w:val="6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Status: Available</w:t>
      </w:r>
    </w:p>
    <w:p w14:paraId="0F72DBC2" w14:textId="77777777" w:rsidR="00280F03" w:rsidRDefault="007366F8">
      <w:pPr>
        <w:numPr>
          <w:ilvl w:val="2"/>
          <w:numId w:val="6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Purchase date: 2025-0</w:t>
      </w:r>
      <w:r>
        <w:rPr>
          <w:rFonts w:ascii="Times New Roman" w:eastAsia="Times New Roman" w:hAnsi="Times New Roman" w:cs="Times New Roman"/>
          <w:sz w:val="28"/>
          <w:szCs w:val="28"/>
        </w:rPr>
        <w:t>6-01</w:t>
      </w:r>
    </w:p>
    <w:p w14:paraId="0F72DBC3" w14:textId="77777777" w:rsidR="00280F03" w:rsidRDefault="007366F8">
      <w:pPr>
        <w:numPr>
          <w:ilvl w:val="2"/>
          <w:numId w:val="6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Expiry date: 2025-07-01</w:t>
      </w:r>
    </w:p>
    <w:p w14:paraId="0F72DBC4" w14:textId="77777777" w:rsidR="00280F03" w:rsidRDefault="007366F8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0F72DBEC" wp14:editId="0F72DBED">
            <wp:extent cx="6645275" cy="1371600"/>
            <wp:effectExtent l="0" t="0" r="0" b="0"/>
            <wp:docPr id="205864127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41271" name="image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DBC5" w14:textId="77777777" w:rsidR="00280F03" w:rsidRDefault="007366F8">
      <w:pPr>
        <w:numPr>
          <w:ilvl w:val="1"/>
          <w:numId w:val="6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Click on Submit.</w:t>
      </w:r>
    </w:p>
    <w:p w14:paraId="0F72DBC6" w14:textId="77777777" w:rsidR="00280F03" w:rsidRDefault="007366F8">
      <w:pPr>
        <w:numPr>
          <w:ilvl w:val="1"/>
          <w:numId w:val="6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Open the record once again and click on the mark as lost </w:t>
      </w:r>
      <w:proofErr w:type="gramStart"/>
      <w:r>
        <w:rPr>
          <w:rFonts w:ascii="Times New Roman" w:eastAsia="Times New Roman" w:hAnsi="Times New Roman" w:cs="Times New Roman"/>
        </w:rPr>
        <w:t>button .</w:t>
      </w:r>
      <w:proofErr w:type="gramEnd"/>
    </w:p>
    <w:p w14:paraId="0F72DBC7" w14:textId="77777777" w:rsidR="00280F03" w:rsidRDefault="007366F8">
      <w:pPr>
        <w:numPr>
          <w:ilvl w:val="1"/>
          <w:numId w:val="6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Save the record.</w:t>
      </w:r>
    </w:p>
    <w:p w14:paraId="0F72DBC8" w14:textId="77777777" w:rsidR="00280F03" w:rsidRDefault="007366F8">
      <w:pPr>
        <w:numPr>
          <w:ilvl w:val="1"/>
          <w:numId w:val="6"/>
        </w:num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Check the status is changed to lost.</w:t>
      </w:r>
    </w:p>
    <w:p w14:paraId="0F72DBC9" w14:textId="77777777" w:rsidR="00280F03" w:rsidRDefault="007366F8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noProof/>
        </w:rPr>
        <w:drawing>
          <wp:inline distT="114300" distB="114300" distL="114300" distR="114300" wp14:anchorId="0F72DBEE" wp14:editId="0F72DBEF">
            <wp:extent cx="6645275" cy="1041400"/>
            <wp:effectExtent l="0" t="0" r="0" b="0"/>
            <wp:docPr id="205864126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41268" name="image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DBCA" w14:textId="77777777" w:rsidR="00280F03" w:rsidRDefault="007366F8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Milestone 8: Testing of Scheduled Job:</w:t>
      </w:r>
    </w:p>
    <w:p w14:paraId="0F72DBCB" w14:textId="77777777" w:rsidR="00280F03" w:rsidRDefault="007366F8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From the main navigation, go to All.</w:t>
      </w:r>
    </w:p>
    <w:p w14:paraId="0F72DBCC" w14:textId="77777777" w:rsidR="00280F03" w:rsidRDefault="007366F8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In the search bar, type </w:t>
      </w:r>
      <w:r>
        <w:rPr>
          <w:rFonts w:ascii="Times New Roman" w:eastAsia="Times New Roman" w:hAnsi="Times New Roman" w:cs="Times New Roman"/>
        </w:rPr>
        <w:t>background scripts</w:t>
      </w:r>
      <w:r>
        <w:rPr>
          <w:rFonts w:ascii="Times New Roman" w:eastAsia="Times New Roman" w:hAnsi="Times New Roman" w:cs="Times New Roman"/>
          <w:color w:val="000000"/>
        </w:rPr>
        <w:t xml:space="preserve">, then open the </w:t>
      </w:r>
      <w:r>
        <w:rPr>
          <w:rFonts w:ascii="Times New Roman" w:eastAsia="Times New Roman" w:hAnsi="Times New Roman" w:cs="Times New Roman"/>
        </w:rPr>
        <w:t>Scheduled Job script in the background scripts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0F72DBCD" w14:textId="77777777" w:rsidR="00280F03" w:rsidRDefault="007366F8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0F72DBF0" wp14:editId="0F72DBF1">
            <wp:extent cx="6645275" cy="1562100"/>
            <wp:effectExtent l="0" t="0" r="0" b="0"/>
            <wp:docPr id="205864128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41280" name="image1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DBCE" w14:textId="77777777" w:rsidR="00280F03" w:rsidRDefault="007366F8">
      <w:pPr>
        <w:numPr>
          <w:ilvl w:val="0"/>
          <w:numId w:val="9"/>
        </w:numPr>
        <w:spacing w:after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</w:rPr>
        <w:t>Click on run script button to run the code.</w:t>
      </w:r>
    </w:p>
    <w:p w14:paraId="0F72DBCF" w14:textId="77777777" w:rsidR="00280F03" w:rsidRDefault="007366F8">
      <w:pPr>
        <w:spacing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0F72DBF2" wp14:editId="0F72DBF3">
            <wp:extent cx="6645275" cy="2654300"/>
            <wp:effectExtent l="0" t="0" r="0" b="0"/>
            <wp:docPr id="2058641273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41273" name="image15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2DBD0" w14:textId="77777777" w:rsidR="00280F03" w:rsidRDefault="007366F8">
      <w:pPr>
        <w:numPr>
          <w:ilvl w:val="0"/>
          <w:numId w:val="9"/>
        </w:numPr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</w:rPr>
        <w:t xml:space="preserve">fter </w:t>
      </w:r>
      <w:r>
        <w:rPr>
          <w:rFonts w:ascii="Times New Roman" w:eastAsia="Times New Roman" w:hAnsi="Times New Roman" w:cs="Times New Roman"/>
        </w:rPr>
        <w:t>running</w:t>
      </w:r>
      <w:r>
        <w:rPr>
          <w:rFonts w:ascii="Times New Roman" w:eastAsia="Times New Roman" w:hAnsi="Times New Roman" w:cs="Times New Roman"/>
          <w:color w:val="000000"/>
        </w:rPr>
        <w:t xml:space="preserve"> the script, </w:t>
      </w:r>
      <w:r>
        <w:rPr>
          <w:rFonts w:ascii="Times New Roman" w:eastAsia="Times New Roman" w:hAnsi="Times New Roman" w:cs="Times New Roman"/>
        </w:rPr>
        <w:t>check the result</w:t>
      </w:r>
      <w:r>
        <w:rPr>
          <w:rFonts w:ascii="Times New Roman" w:eastAsia="Times New Roman" w:hAnsi="Times New Roman" w:cs="Times New Roman"/>
          <w:b/>
          <w:color w:val="000000"/>
        </w:rPr>
        <w:t>.</w:t>
      </w:r>
    </w:p>
    <w:p w14:paraId="0F72DBD1" w14:textId="77777777" w:rsidR="00280F03" w:rsidRDefault="007366F8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noProof/>
        </w:rPr>
        <w:lastRenderedPageBreak/>
        <w:drawing>
          <wp:inline distT="114300" distB="114300" distL="114300" distR="114300" wp14:anchorId="0F72DBF4" wp14:editId="0F72DBF5">
            <wp:extent cx="6645275" cy="1485900"/>
            <wp:effectExtent l="0" t="0" r="0" b="0"/>
            <wp:docPr id="205864128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641282" name="image1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0F03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AB14F" w14:textId="77777777" w:rsidR="007366F8" w:rsidRDefault="007366F8">
      <w:pPr>
        <w:spacing w:line="240" w:lineRule="auto"/>
      </w:pPr>
      <w:r>
        <w:separator/>
      </w:r>
    </w:p>
  </w:endnote>
  <w:endnote w:type="continuationSeparator" w:id="0">
    <w:p w14:paraId="066C10B3" w14:textId="77777777" w:rsidR="007366F8" w:rsidRDefault="007366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Segoe Print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charset w:val="00"/>
    <w:family w:val="swiss"/>
    <w:pitch w:val="variable"/>
    <w:sig w:usb0="E00002EF" w:usb1="4000205B" w:usb2="00000028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altName w:val="Segoe Print"/>
    <w:charset w:val="00"/>
    <w:family w:val="auto"/>
    <w:pitch w:val="default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6222C0" w14:textId="77777777" w:rsidR="007366F8" w:rsidRDefault="007366F8">
      <w:pPr>
        <w:spacing w:after="0"/>
      </w:pPr>
      <w:r>
        <w:separator/>
      </w:r>
    </w:p>
  </w:footnote>
  <w:footnote w:type="continuationSeparator" w:id="0">
    <w:p w14:paraId="5001383A" w14:textId="77777777" w:rsidR="007366F8" w:rsidRDefault="007366F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●"/>
      <w:lvlJc w:val="left"/>
      <w:pPr>
        <w:ind w:left="23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053208E"/>
    <w:multiLevelType w:val="multilevel"/>
    <w:tmpl w:val="0053208E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0248C179"/>
    <w:multiLevelType w:val="multilevel"/>
    <w:tmpl w:val="0248C179"/>
    <w:lvl w:ilvl="0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03D62ECE"/>
    <w:multiLevelType w:val="multilevel"/>
    <w:tmpl w:val="03D62E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25B654F3"/>
    <w:multiLevelType w:val="multilevel"/>
    <w:tmpl w:val="25B654F3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1440" w:hanging="360"/>
      </w:pPr>
      <w:rPr>
        <w:rFonts w:ascii="Open Sans" w:eastAsia="Open Sans" w:hAnsi="Open Sans" w:cs="Open Sans"/>
        <w:color w:val="35475C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72183CF9"/>
    <w:multiLevelType w:val="multilevel"/>
    <w:tmpl w:val="72183CF9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91448370">
    <w:abstractNumId w:val="3"/>
  </w:num>
  <w:num w:numId="2" w16cid:durableId="1109157673">
    <w:abstractNumId w:val="2"/>
  </w:num>
  <w:num w:numId="3" w16cid:durableId="1746686783">
    <w:abstractNumId w:val="7"/>
  </w:num>
  <w:num w:numId="4" w16cid:durableId="732389532">
    <w:abstractNumId w:val="1"/>
  </w:num>
  <w:num w:numId="5" w16cid:durableId="2116320546">
    <w:abstractNumId w:val="0"/>
  </w:num>
  <w:num w:numId="6" w16cid:durableId="1209562077">
    <w:abstractNumId w:val="5"/>
  </w:num>
  <w:num w:numId="7" w16cid:durableId="1747678355">
    <w:abstractNumId w:val="6"/>
  </w:num>
  <w:num w:numId="8" w16cid:durableId="1561676038">
    <w:abstractNumId w:val="8"/>
  </w:num>
  <w:num w:numId="9" w16cid:durableId="8342959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F03"/>
    <w:rsid w:val="001D3442"/>
    <w:rsid w:val="00280F03"/>
    <w:rsid w:val="007366F8"/>
    <w:rsid w:val="00D25DF3"/>
    <w:rsid w:val="44B27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2DB34"/>
  <w15:docId w15:val="{4C218E19-79C1-4F7A-8DC7-A430C0C99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caption" w:semiHidden="1" w:unhideWhenUsed="1" w:qFormat="1"/>
    <w:lsdException w:name="Default Paragraph Font" w:semiHidden="1" w:uiPriority="1" w:unhideWhenUsed="1" w:qFormat="1"/>
    <w:lsdException w:name="Hyperlink" w:uiPriority="99" w:unhideWhenUsed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Preformatted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pPr>
      <w:spacing w:after="160" w:line="278" w:lineRule="auto"/>
    </w:pPr>
    <w:rPr>
      <w:sz w:val="24"/>
      <w:szCs w:val="24"/>
      <w:lang w:val="en-IN"/>
    </w:rPr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  <w:style w:type="paragraph" w:styleId="Title">
    <w:name w:val="Title"/>
    <w:basedOn w:val="Normal"/>
    <w:next w:val="Normal"/>
    <w:link w:val="TitleChar"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servicenow.com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U4tDuE4u99yOMnw1YDkHHugQMg==">CgMxLjA4AHIhMWQ1MnloUGNQNldBTHRIb1gtcEdESnFPQnVzZGpfdFZW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801</Words>
  <Characters>4569</Characters>
  <Application>Microsoft Office Word</Application>
  <DocSecurity>0</DocSecurity>
  <Lines>38</Lines>
  <Paragraphs>10</Paragraphs>
  <ScaleCrop>false</ScaleCrop>
  <Company/>
  <LinksUpToDate>false</LinksUpToDate>
  <CharactersWithSpaces>5360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Hema Challa;Krishna Veeramallu</dc:creator>
  <cp:lastModifiedBy>krishna veeramallu</cp:lastModifiedBy>
  <cp:revision>2</cp:revision>
  <dcterms:created xsi:type="dcterms:W3CDTF">2025-06-24T16:45:00Z</dcterms:created>
  <dcterms:modified xsi:type="dcterms:W3CDTF">2026-02-16T11:08:00Z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D918013D966E458CAC2D9842657E14E6_12</vt:lpwstr>
  </property>
</Properties>
</file>